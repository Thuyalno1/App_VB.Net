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DC16E">
      <w:pPr>
        <w:pStyle w:val="3"/>
        <w:numPr>
          <w:ilvl w:val="0"/>
          <w:numId w:val="7"/>
        </w:num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Sơ đồ phân rã chức năng</w:t>
      </w:r>
    </w:p>
    <w:p w14:paraId="4DC83A0E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2815876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8590" cy="4479290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E6FB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7A3DF88">
      <w:pPr>
        <w:pStyle w:val="144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</w:p>
    <w:p w14:paraId="2518E956">
      <w:pPr>
        <w:pStyle w:val="144"/>
        <w:spacing w:after="0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</w:p>
    <w:p w14:paraId="1B827110">
      <w:pPr>
        <w:pStyle w:val="144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</w:p>
    <w:p w14:paraId="5DFE17DE">
      <w:pPr>
        <w:pStyle w:val="144"/>
        <w:numPr>
          <w:ilvl w:val="0"/>
          <w:numId w:val="7"/>
        </w:numPr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Sơ đồ luồng hoạt động Giao Task</w:t>
      </w:r>
    </w:p>
    <w:p w14:paraId="6178EEF1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</w:p>
    <w:p w14:paraId="3720859D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70495" cy="2211705"/>
            <wp:effectExtent l="0" t="0" r="1905" b="1333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049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DAE1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66234DF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ECC16F0">
      <w:pPr>
        <w:pStyle w:val="3"/>
        <w:numPr>
          <w:ilvl w:val="0"/>
          <w:numId w:val="7"/>
        </w:num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DATABASE </w:t>
      </w:r>
    </w:p>
    <w:p w14:paraId="69A2B32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p w14:paraId="6C3C5C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5415" cy="5622925"/>
            <wp:effectExtent l="0" t="0" r="698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0C8B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39ED20C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Users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499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ECDFD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0055026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0FD8B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4320" w:type="dxa"/>
          </w:tcPr>
          <w:p w14:paraId="1B82786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User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4320" w:type="dxa"/>
          </w:tcPr>
          <w:p w14:paraId="7751954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33F9B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07C2B69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User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4320" w:type="dxa"/>
          </w:tcPr>
          <w:p w14:paraId="53E2844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VARCHAR(50), NOT NULL, UNIQUE</w:t>
            </w:r>
          </w:p>
        </w:tc>
      </w:tr>
      <w:tr w14:paraId="0A8D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0D0FFED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PasswordHash</w:t>
            </w:r>
          </w:p>
        </w:tc>
        <w:tc>
          <w:tcPr>
            <w:tcW w:w="4320" w:type="dxa"/>
          </w:tcPr>
          <w:p w14:paraId="6B4F238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256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)</w:t>
            </w:r>
          </w:p>
        </w:tc>
      </w:tr>
      <w:tr w14:paraId="0F3D6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19F01DB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4320" w:type="dxa"/>
          </w:tcPr>
          <w:p w14:paraId="523B7BA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25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5)</w:t>
            </w:r>
          </w:p>
        </w:tc>
      </w:tr>
      <w:tr w14:paraId="39204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592DF7C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RoleId</w:t>
            </w:r>
          </w:p>
        </w:tc>
        <w:tc>
          <w:tcPr>
            <w:tcW w:w="4320" w:type="dxa"/>
          </w:tcPr>
          <w:p w14:paraId="354DE2E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50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)</w:t>
            </w:r>
          </w:p>
        </w:tc>
      </w:tr>
      <w:tr w14:paraId="5993A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4099EA2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CreateAt</w:t>
            </w:r>
          </w:p>
        </w:tc>
        <w:tc>
          <w:tcPr>
            <w:tcW w:w="4320" w:type="dxa"/>
          </w:tcPr>
          <w:p w14:paraId="0887922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</w:tbl>
    <w:p w14:paraId="4B8E5B7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4F08B12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team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985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1415C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5C94E81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50FB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4320" w:type="dxa"/>
          </w:tcPr>
          <w:p w14:paraId="0A649C7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TeamID</w:t>
            </w:r>
          </w:p>
        </w:tc>
        <w:tc>
          <w:tcPr>
            <w:tcW w:w="4320" w:type="dxa"/>
          </w:tcPr>
          <w:p w14:paraId="50D3309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1388E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4320" w:type="dxa"/>
          </w:tcPr>
          <w:p w14:paraId="647CD00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TeamName</w:t>
            </w:r>
          </w:p>
        </w:tc>
        <w:tc>
          <w:tcPr>
            <w:tcW w:w="4320" w:type="dxa"/>
          </w:tcPr>
          <w:p w14:paraId="23446FFC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VARCHAR(50), NOT NULL, UNIQUE</w:t>
            </w:r>
          </w:p>
        </w:tc>
      </w:tr>
      <w:tr w14:paraId="5FA93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320" w:type="dxa"/>
          </w:tcPr>
          <w:p w14:paraId="05A64CB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4320" w:type="dxa"/>
          </w:tcPr>
          <w:p w14:paraId="57D9F56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VARCHAR(255), NOT NULL</w:t>
            </w:r>
          </w:p>
        </w:tc>
      </w:tr>
      <w:tr w14:paraId="40BB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4320" w:type="dxa"/>
          </w:tcPr>
          <w:p w14:paraId="794F435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CreateAt</w:t>
            </w:r>
          </w:p>
        </w:tc>
        <w:tc>
          <w:tcPr>
            <w:tcW w:w="4320" w:type="dxa"/>
          </w:tcPr>
          <w:p w14:paraId="70D89AE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</w:tbl>
    <w:p w14:paraId="1CC03AC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B916FC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59C4D19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userteam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8E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46794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32A726F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08D66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4320" w:type="dxa"/>
          </w:tcPr>
          <w:p w14:paraId="59FF628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UserId</w:t>
            </w:r>
          </w:p>
        </w:tc>
        <w:tc>
          <w:tcPr>
            <w:tcW w:w="4320" w:type="dxa"/>
          </w:tcPr>
          <w:p w14:paraId="35729BF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4D34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4320" w:type="dxa"/>
          </w:tcPr>
          <w:p w14:paraId="2338157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TeamId</w:t>
            </w:r>
          </w:p>
        </w:tc>
        <w:tc>
          <w:tcPr>
            <w:tcW w:w="4320" w:type="dxa"/>
          </w:tcPr>
          <w:p w14:paraId="399CBE1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VARCHAR(100), PRIMARY KEY</w:t>
            </w:r>
          </w:p>
        </w:tc>
      </w:tr>
      <w:tr w14:paraId="4ABB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6BE1EC7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JoinedAt</w:t>
            </w:r>
          </w:p>
        </w:tc>
        <w:tc>
          <w:tcPr>
            <w:tcW w:w="4320" w:type="dxa"/>
          </w:tcPr>
          <w:p w14:paraId="553AC59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  <w:tr w14:paraId="41928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3C7B624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Role</w:t>
            </w:r>
          </w:p>
        </w:tc>
        <w:tc>
          <w:tcPr>
            <w:tcW w:w="4320" w:type="dxa"/>
          </w:tcPr>
          <w:p w14:paraId="7C848EB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VBRCHAR(50)</w:t>
            </w:r>
          </w:p>
        </w:tc>
      </w:tr>
    </w:tbl>
    <w:p w14:paraId="7BC8C933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project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BD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DBA88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65DD3EB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31B6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4320" w:type="dxa"/>
          </w:tcPr>
          <w:p w14:paraId="39B40AE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</w:t>
            </w:r>
          </w:p>
        </w:tc>
        <w:tc>
          <w:tcPr>
            <w:tcW w:w="4320" w:type="dxa"/>
          </w:tcPr>
          <w:p w14:paraId="4B12F7B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224B7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4320" w:type="dxa"/>
          </w:tcPr>
          <w:p w14:paraId="52B635D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ProjectName</w:t>
            </w:r>
          </w:p>
        </w:tc>
        <w:tc>
          <w:tcPr>
            <w:tcW w:w="4320" w:type="dxa"/>
          </w:tcPr>
          <w:p w14:paraId="333C105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VARCHAR(100), NOT NULL</w:t>
            </w:r>
          </w:p>
        </w:tc>
      </w:tr>
      <w:tr w14:paraId="3CA77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43769E1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4320" w:type="dxa"/>
          </w:tcPr>
          <w:p w14:paraId="389B661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14:paraId="7D1C1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06ECE9D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StartDate</w:t>
            </w:r>
          </w:p>
        </w:tc>
        <w:tc>
          <w:tcPr>
            <w:tcW w:w="4320" w:type="dxa"/>
          </w:tcPr>
          <w:p w14:paraId="66792FE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DATENAME</w:t>
            </w:r>
          </w:p>
        </w:tc>
      </w:tr>
      <w:tr w14:paraId="6EA3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7A36FC8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EndDate</w:t>
            </w:r>
          </w:p>
        </w:tc>
        <w:tc>
          <w:tcPr>
            <w:tcW w:w="4320" w:type="dxa"/>
          </w:tcPr>
          <w:p w14:paraId="1B161ED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DATENAME</w:t>
            </w:r>
          </w:p>
        </w:tc>
      </w:tr>
      <w:tr w14:paraId="7BB5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7D6637F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4320" w:type="dxa"/>
          </w:tcPr>
          <w:p w14:paraId="25CBC16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</w:tr>
      <w:tr w14:paraId="350D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5DAC469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ManagerId</w:t>
            </w:r>
          </w:p>
        </w:tc>
        <w:tc>
          <w:tcPr>
            <w:tcW w:w="4320" w:type="dxa"/>
          </w:tcPr>
          <w:p w14:paraId="7559C2C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 ,FOREIGN KEY</w:t>
            </w:r>
          </w:p>
        </w:tc>
      </w:tr>
      <w:tr w14:paraId="41848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066F8AA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TeamId</w:t>
            </w:r>
          </w:p>
        </w:tc>
        <w:tc>
          <w:tcPr>
            <w:tcW w:w="4320" w:type="dxa"/>
          </w:tcPr>
          <w:p w14:paraId="2C3E894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INT,FOREIGN KEY</w:t>
            </w:r>
          </w:p>
        </w:tc>
      </w:tr>
      <w:tr w14:paraId="57B4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6EEE9D6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CreateAt</w:t>
            </w:r>
          </w:p>
        </w:tc>
        <w:tc>
          <w:tcPr>
            <w:tcW w:w="4320" w:type="dxa"/>
          </w:tcPr>
          <w:p w14:paraId="161C240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</w:tbl>
    <w:p w14:paraId="3A1BAF0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5DA52D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8529450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C30A2D4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7D5CC0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task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AAA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5BE80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45E00EF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21F96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4320" w:type="dxa"/>
          </w:tcPr>
          <w:p w14:paraId="53D4FD0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TaskId</w:t>
            </w:r>
          </w:p>
        </w:tc>
        <w:tc>
          <w:tcPr>
            <w:tcW w:w="4320" w:type="dxa"/>
          </w:tcPr>
          <w:p w14:paraId="0713E9B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36D61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4320" w:type="dxa"/>
          </w:tcPr>
          <w:p w14:paraId="792D509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4320" w:type="dxa"/>
          </w:tcPr>
          <w:p w14:paraId="5A7ADF5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VARCHAR(150), NOT NULL</w:t>
            </w:r>
          </w:p>
        </w:tc>
      </w:tr>
      <w:tr w14:paraId="7B18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320" w:type="dxa"/>
          </w:tcPr>
          <w:p w14:paraId="4DDD1F7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4320" w:type="dxa"/>
          </w:tcPr>
          <w:p w14:paraId="370CA4B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14:paraId="0A29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4320" w:type="dxa"/>
          </w:tcPr>
          <w:p w14:paraId="074907D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AssignedToUserId</w:t>
            </w:r>
          </w:p>
        </w:tc>
        <w:tc>
          <w:tcPr>
            <w:tcW w:w="4320" w:type="dxa"/>
          </w:tcPr>
          <w:p w14:paraId="17BEB4C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14:paraId="3723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320" w:type="dxa"/>
          </w:tcPr>
          <w:p w14:paraId="0261FA1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CreateByUserId</w:t>
            </w:r>
          </w:p>
        </w:tc>
        <w:tc>
          <w:tcPr>
            <w:tcW w:w="4320" w:type="dxa"/>
          </w:tcPr>
          <w:p w14:paraId="03C4FCC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14:paraId="4821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4320" w:type="dxa"/>
          </w:tcPr>
          <w:p w14:paraId="61982C4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4320" w:type="dxa"/>
          </w:tcPr>
          <w:p w14:paraId="25E7C94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</w:t>
            </w:r>
          </w:p>
        </w:tc>
      </w:tr>
      <w:tr w14:paraId="6F5D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320" w:type="dxa"/>
          </w:tcPr>
          <w:p w14:paraId="4D9F58D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Priority</w:t>
            </w:r>
          </w:p>
        </w:tc>
        <w:tc>
          <w:tcPr>
            <w:tcW w:w="4320" w:type="dxa"/>
          </w:tcPr>
          <w:p w14:paraId="7520334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</w:t>
            </w:r>
          </w:p>
        </w:tc>
      </w:tr>
      <w:tr w14:paraId="321C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4320" w:type="dxa"/>
          </w:tcPr>
          <w:p w14:paraId="60B659A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CreateAt</w:t>
            </w:r>
          </w:p>
        </w:tc>
        <w:tc>
          <w:tcPr>
            <w:tcW w:w="4320" w:type="dxa"/>
          </w:tcPr>
          <w:p w14:paraId="4E9B2D1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  <w:tr w14:paraId="04DCE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4320" w:type="dxa"/>
          </w:tcPr>
          <w:p w14:paraId="192E30B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DueDate</w:t>
            </w:r>
          </w:p>
        </w:tc>
        <w:tc>
          <w:tcPr>
            <w:tcW w:w="4320" w:type="dxa"/>
          </w:tcPr>
          <w:p w14:paraId="1C0EF51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  <w:tr w14:paraId="0E6A7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4320" w:type="dxa"/>
          </w:tcPr>
          <w:p w14:paraId="06D5D60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IsDeleted</w:t>
            </w:r>
          </w:p>
        </w:tc>
        <w:tc>
          <w:tcPr>
            <w:tcW w:w="4320" w:type="dxa"/>
          </w:tcPr>
          <w:p w14:paraId="5481B0D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14:paraId="38697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4320" w:type="dxa"/>
          </w:tcPr>
          <w:p w14:paraId="2996793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ProjectId</w:t>
            </w:r>
          </w:p>
        </w:tc>
        <w:tc>
          <w:tcPr>
            <w:tcW w:w="4320" w:type="dxa"/>
          </w:tcPr>
          <w:p w14:paraId="0CB5E04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INT, FK -&gt;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Id)</w:t>
            </w:r>
          </w:p>
        </w:tc>
      </w:tr>
      <w:tr w14:paraId="1C92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53EF3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TeamId</w:t>
            </w:r>
          </w:p>
        </w:tc>
        <w:tc>
          <w:tcPr>
            <w:tcW w:w="4320" w:type="dxa"/>
          </w:tcPr>
          <w:p w14:paraId="4C0CA7E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INT, FK -&gt; team(teamId)</w:t>
            </w:r>
          </w:p>
        </w:tc>
      </w:tr>
      <w:tr w14:paraId="77A47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BB1BC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IsActive</w:t>
            </w:r>
          </w:p>
        </w:tc>
        <w:tc>
          <w:tcPr>
            <w:tcW w:w="4320" w:type="dxa"/>
          </w:tcPr>
          <w:p w14:paraId="6525D68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BOOLEAN, DEFAULT 1</w:t>
            </w:r>
          </w:p>
        </w:tc>
      </w:tr>
    </w:tbl>
    <w:p w14:paraId="676CDBD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4540FE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Nâng cấp dự án lên .Net 8</w:t>
      </w:r>
    </w:p>
    <w:p w14:paraId="4C81E3B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1. File cấu hình Project &amp; App (2 file)</w:t>
      </w:r>
    </w:p>
    <w:p w14:paraId="196BBEE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AppStory.vbproj</w:t>
      </w:r>
    </w:p>
    <w:p w14:paraId="1E85BE9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Đổi target framework từ .NET Framework 4.7.2 lên .NET 8 (net8.0-windows).</w:t>
      </w:r>
    </w:p>
    <w:p w14:paraId="3B3397E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Xóa thư viện MySql.Data (không còn dùng).</w:t>
      </w:r>
    </w:p>
    <w:p w14:paraId="6DBEFF4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Thêm thư viện System.Data.Odbc (để dùng chuẩn ODBC có sẵn của .NET).</w:t>
      </w:r>
    </w:p>
    <w:p w14:paraId="6CCC4AF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Thêm biến Global Import System để sửa lỗi các file giao diện không tìm thấy TextBox, Button,...</w:t>
      </w:r>
    </w:p>
    <w:p w14:paraId="084A03F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App.config</w:t>
      </w:r>
    </w:p>
    <w:p w14:paraId="322F481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Xóa phần cấu hình dành cho .NET cũ (startup runtime).</w:t>
      </w:r>
    </w:p>
    <w:p w14:paraId="44096DB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Đổi connection string cũ sang định dạng ODBC DSN-less, chỉ định rõ dùng driver bạn đang có ở máy là MySQL ODBC 9.6 Unicode Driver.</w:t>
      </w:r>
    </w:p>
    <w:p w14:paraId="37FF1BC8">
      <w:pPr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File Database (Các file DAL - 4 file)</w:t>
      </w:r>
    </w:p>
    <w:p w14:paraId="561E82A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Sửa chữ MySql thành Odbc (vd: MySqlConnection -&gt; OdbcConnection, MySqlCommand -&gt; OdbcCommand).</w:t>
      </w:r>
    </w:p>
    <w:p w14:paraId="3C5BB68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ODBC sử dụng ký hiệu ? cho mọi parameter thay vì tên như @Param, nên tôi đã đổi lại toàn bộ câu lệnh SQL và các thông số AddWithValue truyền vào theo đúng thứ tự các cột.</w:t>
      </w:r>
    </w:p>
    <w:p w14:paraId="59C5B84E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Các bước thực hành </w:t>
      </w:r>
    </w:p>
    <w:p w14:paraId="2E73A23C">
      <w:pPr>
        <w:numPr>
          <w:ilvl w:val="0"/>
          <w:numId w:val="9"/>
        </w:numPr>
        <w:spacing w:line="360" w:lineRule="auto"/>
        <w:ind w:lef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Cài công cụ Upgrade Assistant</w:t>
      </w:r>
    </w:p>
    <w:p w14:paraId="3B4FDD8F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-  dotnet tool install -g upgrade-assistant</w:t>
      </w:r>
    </w:p>
    <w:p w14:paraId="06926D3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4145" cy="3295015"/>
            <wp:effectExtent l="0" t="0" r="825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641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5E6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209A73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1AA375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61173C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5A570F6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2EAEB259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Di chuyển tới thư mục chứa project</w:t>
      </w:r>
    </w:p>
    <w:p w14:paraId="353C3C0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Chạy lệnh nâng cấp project</w:t>
      </w:r>
    </w:p>
    <w:p w14:paraId="1F62D1B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upgrade-assistant upgrade AppStory.sln</w:t>
      </w:r>
    </w:p>
    <w:p w14:paraId="34EE0D58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Bạn cần chọn </w:t>
      </w:r>
      <w:r>
        <w:rPr>
          <w:rStyle w:val="34"/>
          <w:rFonts w:hint="default" w:ascii="Times New Roman" w:hAnsi="Times New Roman" w:eastAsia="SimSun" w:cs="Times New Roman"/>
          <w:sz w:val="28"/>
          <w:szCs w:val="28"/>
        </w:rPr>
        <w:t>dòng đầu tiên</w:t>
      </w:r>
      <w:r>
        <w:rPr>
          <w:rFonts w:hint="default" w:ascii="Times New Roman" w:hAnsi="Times New Roman" w:eastAsia="SimSun" w:cs="Times New Roman"/>
          <w:sz w:val="28"/>
          <w:szCs w:val="28"/>
        </w:rPr>
        <w:t>:</w:t>
      </w:r>
    </w:p>
    <w:p w14:paraId="304A20BD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Upgrade project to a newer .NET version</w:t>
      </w:r>
    </w:p>
    <w:p w14:paraId="0CF8EF8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6050" cy="3676015"/>
            <wp:effectExtent l="0" t="0" r="6350" b="1206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2DD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4F605F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Click chọn phiên bản bạn  muốn nâng cấp .</w:t>
      </w:r>
    </w:p>
    <w:p w14:paraId="5B87DEA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8590" cy="3376295"/>
            <wp:effectExtent l="0" t="0" r="3810" b="698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00B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8084AB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C13FB4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87A9EB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BAE6B3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E24846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EB4E24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62F352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3C13B6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1C666C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Sau đó sẽ hiện thị bug . </w:t>
      </w:r>
    </w:p>
    <w:p w14:paraId="6A3E794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8590" cy="4382135"/>
            <wp:effectExtent l="0" t="0" r="3810" b="698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046E">
      <w:pPr>
        <w:numPr>
          <w:ilvl w:val="0"/>
          <w:numId w:val="1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khi sửa (tôi đã thêm dòng &lt;Import Include="System" /&gt;):</w:t>
      </w:r>
    </w:p>
    <w:p w14:paraId="205030F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xml</w:t>
      </w:r>
    </w:p>
    <w:p w14:paraId="300D76D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&lt;ItemGroup&gt;</w:t>
      </w:r>
    </w:p>
    <w:p w14:paraId="001DED0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&lt;Import Include="System" /&gt;</w:t>
      </w:r>
    </w:p>
    <w:p w14:paraId="55BD753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&lt;Import Include="System.Drawing" /&gt;</w:t>
      </w:r>
    </w:p>
    <w:p w14:paraId="52AD066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&lt;Import Include="System.Windows.Forms" /&gt;</w:t>
      </w:r>
    </w:p>
    <w:p w14:paraId="301007A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&lt;/ItemGroup&gt;</w:t>
      </w:r>
    </w:p>
    <w:p w14:paraId="6D9BBCC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Lần thêm này giúp toàn bộ dự án WinForms tự hiểu được namespace System</w:t>
      </w:r>
    </w:p>
    <w:p w14:paraId="6B39F62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4A4D241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2 .Sau khi sửa (tôi đã thêm tiền tố System. vào trước tất cả các chữ Windows.Forms)</w:t>
      </w:r>
    </w:p>
    <w:p w14:paraId="1B6D4A7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vb</w:t>
      </w:r>
    </w:p>
    <w:p w14:paraId="3F5F0BC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Friend WithEvents dgvTeams As System.Windows.Forms.DataGridView</w:t>
      </w:r>
    </w:p>
    <w:p w14:paraId="5E29B8F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Friend WithEvents GroupBox1 As System.Windows.Forms.GroupBox</w:t>
      </w:r>
    </w:p>
    <w:p w14:paraId="013EB85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Friend WithEvents Label3 As System.Windows.Forms.Label</w:t>
      </w:r>
    </w:p>
    <w:p w14:paraId="2C2A609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' ...</w:t>
      </w:r>
    </w:p>
    <w:p w14:paraId="50640FE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Luồng Hoạt Động Chi Tiết . </w:t>
      </w:r>
    </w:p>
    <w:p w14:paraId="169B21D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3070CF9">
      <w:pPr>
        <w:spacing w:line="360" w:lineRule="auto"/>
        <w:ind w:firstLine="240"/>
        <w:outlineLvl w:val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I Admin có quyền  </w:t>
      </w:r>
    </w:p>
    <w:p w14:paraId="086F7E89">
      <w:pPr>
        <w:spacing w:line="360" w:lineRule="auto"/>
        <w:ind w:left="319" w:leftChars="145" w:firstLine="305" w:firstLineChars="109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1 .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Quản lý công việc  </w:t>
      </w:r>
    </w:p>
    <w:p w14:paraId="66C5FC79">
      <w:pPr>
        <w:spacing w:line="360" w:lineRule="auto"/>
        <w:ind w:left="319" w:leftChars="145" w:firstLine="305" w:firstLineChars="109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1.1 Tạo task cho user </w:t>
      </w:r>
    </w:p>
    <w:p w14:paraId="035C297F">
      <w:pPr>
        <w:spacing w:line="360" w:lineRule="auto"/>
        <w:ind w:left="319" w:leftChars="145" w:firstLine="305" w:firstLineChars="109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5FA33197">
      <w:pPr>
        <w:spacing w:line="360" w:lineRule="auto"/>
        <w:ind w:left="319" w:leftChars="145" w:firstLine="305" w:firstLineChars="109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85920" cy="5156200"/>
            <wp:effectExtent l="0" t="0" r="5080" b="1016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015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Click vào quản lý công việc</w:t>
      </w:r>
    </w:p>
    <w:p w14:paraId="4E10900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09310" cy="4084955"/>
            <wp:effectExtent l="0" t="0" r="3810" b="1460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093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271966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công viêc chọn nhân viên và điềm đầy đủ thông tin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41085" cy="4325620"/>
            <wp:effectExtent l="0" t="0" r="635" b="254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924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Click + Thêm mới là đã giao 1 việc cho nhân viên.</w:t>
      </w:r>
    </w:p>
    <w:p w14:paraId="033A6C9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Tương tự như giao task </w:t>
      </w:r>
    </w:p>
    <w:p w14:paraId="1A0091E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dự án , tạo nhóm cũng như giao việc cho 1 thành viên </w:t>
      </w:r>
    </w:p>
    <w:p w14:paraId="51474A0B">
      <w:pPr>
        <w:numPr>
          <w:ilvl w:val="0"/>
          <w:numId w:val="0"/>
        </w:numPr>
        <w:spacing w:line="360" w:lineRule="auto"/>
        <w:ind w:leftChars="0"/>
        <w:outlineLvl w:val="2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1.2 Duyệt công việc</w:t>
      </w:r>
    </w:p>
    <w:p w14:paraId="41ED3FA3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Click vào duyệt công việc sẽ hiển thị giao diện </w:t>
      </w:r>
    </w:p>
    <w:p w14:paraId="58D1B1D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955" cy="5227320"/>
            <wp:effectExtent l="0" t="0" r="4445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67955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26EC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Chỉ có admin và manager mới có quyền duyệt công việc </w:t>
      </w:r>
    </w:p>
    <w:p w14:paraId="2D9DA9C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Vd  duyệt task của haidang _ Task_1 .</w:t>
      </w:r>
    </w:p>
    <w:p w14:paraId="04E0D5D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Trường hợp duyệt sẽ hiển thị phía giao diện của người phụ trách task đó </w:t>
      </w:r>
    </w:p>
    <w:p w14:paraId="7C4B2CB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2875" cy="5322570"/>
            <wp:effectExtent l="0" t="0" r="9525" b="1143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53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936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616B85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Phía giao diện người phụ trách </w:t>
      </w:r>
    </w:p>
    <w:p w14:paraId="1FEDF08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320" cy="6406515"/>
            <wp:effectExtent l="0" t="0" r="5080" b="952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640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Trường hợp từ chối phía giao diện người phụ trách . trạng thái của task được chuyển thành từ  Chờ duyệt -&gt; Đang thực hiện</w:t>
      </w:r>
    </w:p>
    <w:p w14:paraId="0DDF7307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87010" cy="4442460"/>
            <wp:effectExtent l="0" t="0" r="1270" b="762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E490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1.3 Quản lý dự án </w:t>
      </w:r>
    </w:p>
    <w:p w14:paraId="2BA122F3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86200" cy="4786630"/>
            <wp:effectExtent l="0" t="0" r="0" b="1397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A90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Click vào quản lý dự án </w:t>
      </w:r>
    </w:p>
    <w:p w14:paraId="502F0D0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574030" cy="3827145"/>
            <wp:effectExtent l="0" t="0" r="3810" b="13335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BFFD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Đẩy đủ chưc năng thêm sửa xóa</w:t>
      </w:r>
    </w:p>
    <w:p w14:paraId="635D2CB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1 dự án có nhiều team ( 1-N)</w:t>
      </w:r>
    </w:p>
    <w:p w14:paraId="65C51AB3">
      <w:pPr>
        <w:spacing w:line="360" w:lineRule="auto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1.4 Quản lý nhóm</w:t>
      </w:r>
    </w:p>
    <w:p w14:paraId="4A9D700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87315" cy="6389370"/>
            <wp:effectExtent l="0" t="0" r="9525" b="1143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638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5F7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5AD06D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Sau khi click vào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0340" cy="3490595"/>
            <wp:effectExtent l="0" t="0" r="12700" b="14605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943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Đầy đủ chưc năng thêm sửa xóa .</w:t>
      </w:r>
    </w:p>
    <w:p w14:paraId="70AEB6C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1 nhóm có thể có nhiều thành viên   _ 1 thành viên có thể có trong  nhiều nhóm</w:t>
      </w:r>
    </w:p>
    <w:p w14:paraId="198CBF1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1 nhóm có thể có nhiều trưởng nhóm _ 1 trưởng nh </w:t>
      </w:r>
    </w:p>
    <w:p w14:paraId="7858AB2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Xem chi tiết nhóm </w:t>
      </w:r>
    </w:p>
    <w:p w14:paraId="088E082B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Xem tất cả thanh viên </w:t>
      </w:r>
    </w:p>
    <w:p w14:paraId="6BF7B45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70495" cy="4901565"/>
            <wp:effectExtent l="0" t="0" r="1905" b="5715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0495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99D0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B0DDDD0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B0DB87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Công việc , task của nhóm </w:t>
      </w:r>
    </w:p>
    <w:p w14:paraId="127454BB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9860" cy="4978400"/>
            <wp:effectExtent l="0" t="0" r="2540" b="508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6986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F20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</w:p>
    <w:p w14:paraId="2CE6FF6B">
      <w:pPr>
        <w:spacing w:line="360" w:lineRule="auto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5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Dashboard 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ổng quan </w:t>
      </w:r>
    </w:p>
    <w:p w14:paraId="3410FB66">
      <w:pPr>
        <w:spacing w:line="360" w:lineRule="auto"/>
        <w:ind w:firstLine="240"/>
      </w:pPr>
      <w:r>
        <w:drawing>
          <wp:inline distT="0" distB="0" distL="114300" distR="114300">
            <wp:extent cx="4662170" cy="6015990"/>
            <wp:effectExtent l="0" t="0" r="1270" b="381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60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583F">
      <w:pPr>
        <w:spacing w:line="360" w:lineRule="auto"/>
        <w:ind w:firstLine="240"/>
        <w:rPr>
          <w:rFonts w:hint="default"/>
          <w:lang w:val="vi-VN"/>
        </w:rPr>
      </w:pPr>
      <w:r>
        <w:rPr>
          <w:rFonts w:hint="default"/>
          <w:lang w:val="vi-VN"/>
        </w:rPr>
        <w:t>Click vào Dashboard -&gt; sẽ hiển thị màn hình cho bạn lựa chọn thông tin bạn muốn tìm kiếm</w:t>
      </w:r>
    </w:p>
    <w:p w14:paraId="5C13C1C6">
      <w:pPr>
        <w:spacing w:line="360" w:lineRule="auto"/>
        <w:ind w:firstLine="240"/>
      </w:pPr>
      <w:r>
        <w:drawing>
          <wp:inline distT="0" distB="0" distL="114300" distR="114300">
            <wp:extent cx="7772400" cy="5594350"/>
            <wp:effectExtent l="0" t="0" r="0" b="1397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59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B09C">
      <w:pPr>
        <w:spacing w:line="360" w:lineRule="auto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1.6 Báo cáo thống kê dự án </w:t>
      </w:r>
    </w:p>
    <w:p w14:paraId="518BDB85">
      <w:pPr>
        <w:spacing w:line="360" w:lineRule="auto"/>
        <w:outlineLvl w:val="2"/>
      </w:pPr>
      <w:r>
        <w:drawing>
          <wp:inline distT="0" distB="0" distL="114300" distR="114300">
            <wp:extent cx="4662170" cy="6015990"/>
            <wp:effectExtent l="0" t="0" r="1270" b="381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60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9F28D">
      <w:pPr>
        <w:spacing w:line="360" w:lineRule="auto"/>
        <w:outlineLvl w:val="2"/>
      </w:pPr>
      <w:r>
        <w:rPr>
          <w:rFonts w:hint="default"/>
          <w:lang w:val="vi-VN"/>
        </w:rPr>
        <w:t xml:space="preserve">Click vào báo cáo thống kê -&gt; Lựa chọn thông tin bạn muốn in ra </w:t>
      </w:r>
      <w:r>
        <w:drawing>
          <wp:inline distT="0" distB="0" distL="114300" distR="114300">
            <wp:extent cx="6771640" cy="5029835"/>
            <wp:effectExtent l="0" t="0" r="10160" b="14605"/>
            <wp:docPr id="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71640" cy="502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55765">
      <w:pPr>
        <w:spacing w:line="360" w:lineRule="auto"/>
        <w:outlineLvl w:val="2"/>
        <w:rPr>
          <w:rFonts w:hint="default"/>
          <w:lang w:val="vi-VN"/>
        </w:rPr>
      </w:pPr>
      <w:r>
        <w:rPr>
          <w:rFonts w:hint="default"/>
          <w:lang w:val="vi-VN"/>
        </w:rPr>
        <w:t>Vd khi tôi chọn in ra theo trạngt thái.</w:t>
      </w:r>
    </w:p>
    <w:p w14:paraId="5E53AE30">
      <w:pPr>
        <w:spacing w:line="360" w:lineRule="auto"/>
        <w:outlineLvl w:val="2"/>
      </w:pPr>
      <w:r>
        <w:drawing>
          <wp:inline distT="0" distB="0" distL="114300" distR="114300">
            <wp:extent cx="7766050" cy="5650230"/>
            <wp:effectExtent l="0" t="0" r="6350" b="3810"/>
            <wp:docPr id="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565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36CCD">
      <w:pPr>
        <w:spacing w:line="360" w:lineRule="auto"/>
        <w:outlineLvl w:val="2"/>
      </w:pPr>
      <w:r>
        <w:rPr>
          <w:rFonts w:hint="default"/>
          <w:lang w:val="vi-VN"/>
        </w:rPr>
        <w:t xml:space="preserve">File khi mở </w:t>
      </w:r>
      <w:r>
        <w:drawing>
          <wp:inline distT="0" distB="0" distL="114300" distR="114300">
            <wp:extent cx="6592570" cy="4721860"/>
            <wp:effectExtent l="0" t="0" r="6350" b="2540"/>
            <wp:docPr id="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92570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3B167">
      <w:pPr>
        <w:spacing w:line="360" w:lineRule="auto"/>
        <w:outlineLvl w:val="2"/>
      </w:pPr>
    </w:p>
    <w:p w14:paraId="6DAC78F4">
      <w:pPr>
        <w:spacing w:line="360" w:lineRule="auto"/>
        <w:outlineLvl w:val="2"/>
      </w:pPr>
      <w:r>
        <w:drawing>
          <wp:inline distT="0" distB="0" distL="114300" distR="114300">
            <wp:extent cx="7764780" cy="3270250"/>
            <wp:effectExtent l="0" t="0" r="7620" b="6350"/>
            <wp:docPr id="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98DA">
      <w:pPr>
        <w:spacing w:line="360" w:lineRule="auto"/>
        <w:outlineLvl w:val="2"/>
        <w:rPr>
          <w:rFonts w:hint="default"/>
          <w:lang w:val="vi-VN"/>
        </w:rPr>
      </w:pPr>
      <w:r>
        <w:rPr>
          <w:rFonts w:hint="default"/>
          <w:lang w:val="vi-VN"/>
        </w:rPr>
        <w:t>Đây là xuất PDF</w:t>
      </w:r>
    </w:p>
    <w:p w14:paraId="2CDDF7B0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8522772">
      <w:pPr>
        <w:spacing w:line="360" w:lineRule="auto"/>
        <w:ind w:firstLine="240"/>
        <w:outlineLvl w:val="1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 xml:space="preserve">2 . Quyền của tài khoản manager </w:t>
      </w:r>
    </w:p>
    <w:p w14:paraId="10C6951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55465" cy="5636260"/>
            <wp:effectExtent l="0" t="0" r="3175" b="254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563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C1B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Quản lý công việc  </w:t>
      </w:r>
    </w:p>
    <w:p w14:paraId="4757CDE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Tạo task cho user </w:t>
      </w:r>
    </w:p>
    <w:p w14:paraId="206C574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003755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Clich vào quản lý công việc</w:t>
      </w:r>
    </w:p>
    <w:p w14:paraId="76F0B0E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9225" cy="5370195"/>
            <wp:effectExtent l="0" t="0" r="3175" b="9525"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69225" cy="537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556F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EFF36F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công viêc chọn nhân viên và điềm đầy đủ thông tin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8590" cy="5471795"/>
            <wp:effectExtent l="0" t="0" r="3810" b="14605"/>
            <wp:docPr id="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54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9DE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A4754B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Click + Thêm mới là đã giao 1 việc cho nhân viên.</w:t>
      </w:r>
    </w:p>
    <w:p w14:paraId="7D649F43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Tuơng tự như giao task </w:t>
      </w:r>
    </w:p>
    <w:p w14:paraId="11A8590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dự án , tạo nhóm cũng như giao việc cho 1thanh viên </w:t>
      </w:r>
    </w:p>
    <w:p w14:paraId="39A6D008">
      <w:pPr>
        <w:numPr>
          <w:ilvl w:val="0"/>
          <w:numId w:val="0"/>
        </w:numPr>
        <w:spacing w:line="360" w:lineRule="auto"/>
        <w:ind w:leftChars="0"/>
        <w:outlineLvl w:val="2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2.2 Duyệt công việc</w:t>
      </w:r>
    </w:p>
    <w:p w14:paraId="0687780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Click vào duyệt công việc sẽ hiển thị giao diện </w:t>
      </w:r>
    </w:p>
    <w:p w14:paraId="7169BC1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955" cy="5227320"/>
            <wp:effectExtent l="0" t="0" r="4445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67955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97A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Chỉ có admin và manager mới có quyền duyệt công việc </w:t>
      </w:r>
    </w:p>
    <w:p w14:paraId="6944800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Vd  duyệt task của haidang _ Task_1 .</w:t>
      </w:r>
    </w:p>
    <w:p w14:paraId="27230C0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Trường hợp duyệt sẽ hiển thị phía giao diện của người phụ trách task đó </w:t>
      </w:r>
    </w:p>
    <w:p w14:paraId="07CF913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2875" cy="5322570"/>
            <wp:effectExtent l="0" t="0" r="9525" b="1143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53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D69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A3ECA20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Phía giao diện người phụ trách </w:t>
      </w:r>
    </w:p>
    <w:p w14:paraId="3581856D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320" cy="6406515"/>
            <wp:effectExtent l="0" t="0" r="5080" b="9525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640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Trường hợp từ chối phía giao diện người phụ trách . trạng thái của task được chuyển thành từ  Chờ duyệt -&gt; Đang thực hiện</w:t>
      </w:r>
    </w:p>
    <w:p w14:paraId="79F53E22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516370" cy="5475605"/>
            <wp:effectExtent l="0" t="0" r="6350" b="10795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6370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2F02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2.3 Việc cần nhận </w:t>
      </w:r>
    </w:p>
    <w:p w14:paraId="2FE7E5BD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68725" cy="4876800"/>
            <wp:effectExtent l="0" t="0" r="10795" b="0"/>
            <wp:docPr id="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DC5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390C333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Click vào việc cần nhận để xem các task ban có thể nhận , vào để nhận task </w:t>
      </w:r>
    </w:p>
    <w:p w14:paraId="465FBFA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6685" cy="5391150"/>
            <wp:effectExtent l="0" t="0" r="5715" b="3810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6668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9DEE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2.4 Công việc của tôi .</w:t>
      </w:r>
    </w:p>
    <w:p w14:paraId="4531939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Xem và cập nhật tiến độ công việc bạn đã làm</w:t>
      </w:r>
    </w:p>
    <w:p w14:paraId="02C031C7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6050" cy="6691630"/>
            <wp:effectExtent l="0" t="0" r="6350" b="13970"/>
            <wp:docPr id="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669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4644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2.5 Nhóm của tôi </w:t>
      </w:r>
    </w:p>
    <w:p w14:paraId="39D20E3F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xem các bạn thuộc nhóm nào và là leader nhóm nào ( leader có thể tạo luôn task trong phần này được )  </w:t>
      </w:r>
    </w:p>
    <w:p w14:paraId="243CA82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554470" cy="4404995"/>
            <wp:effectExtent l="0" t="0" r="13970" b="14605"/>
            <wp:docPr id="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F28D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2.6 Quản lý dự án </w:t>
      </w:r>
    </w:p>
    <w:p w14:paraId="129E7CE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320" cy="5344160"/>
            <wp:effectExtent l="0" t="0" r="5080" b="5080"/>
            <wp:docPr id="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534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66F3">
      <w:pPr>
        <w:spacing w:line="360" w:lineRule="auto"/>
        <w:ind w:firstLine="24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Có thể thêm sửa xóa dự án  .</w:t>
      </w:r>
    </w:p>
    <w:p w14:paraId="31509676">
      <w:pPr>
        <w:spacing w:line="360" w:lineRule="auto"/>
        <w:ind w:firstLine="240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 Quyền của tài khoản user </w:t>
      </w:r>
    </w:p>
    <w:p w14:paraId="2A989FD0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3.1 Quản lý công việc </w:t>
      </w:r>
    </w:p>
    <w:p w14:paraId="688CB5AD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drawing>
          <wp:inline distT="0" distB="0" distL="114300" distR="114300">
            <wp:extent cx="5222240" cy="6647815"/>
            <wp:effectExtent l="0" t="0" r="5080" b="12065"/>
            <wp:docPr id="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664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E1035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B974F4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0BD2C1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24AEA6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316345" cy="4394835"/>
            <wp:effectExtent l="0" t="0" r="8255" b="9525"/>
            <wp:docPr id="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CF17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3.2 Việc cần nhận </w:t>
      </w:r>
    </w:p>
    <w:p w14:paraId="59248B7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400800" cy="4384040"/>
            <wp:effectExtent l="0" t="0" r="0" b="5080"/>
            <wp:docPr id="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CD8DF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Xem việc của  nhóm bạn khi leader giao , hoặc xem việc bạn được giao .</w:t>
      </w:r>
    </w:p>
    <w:p w14:paraId="0DB43F2B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3.3 Công việc của tôi </w:t>
      </w:r>
    </w:p>
    <w:p w14:paraId="08A6B116">
      <w:pPr>
        <w:spacing w:line="360" w:lineRule="auto"/>
        <w:ind w:firstLine="240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Xem và cập nhật trạng thái task của bạn </w:t>
      </w:r>
    </w:p>
    <w:p w14:paraId="02CB244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83760" cy="3940810"/>
            <wp:effectExtent l="0" t="0" r="10160" b="6350"/>
            <wp:docPr id="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BEE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</w:p>
    <w:p w14:paraId="7F259C8A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3.4 Nhóm của tôi  </w:t>
      </w:r>
    </w:p>
    <w:p w14:paraId="21E0D883">
      <w:pPr>
        <w:spacing w:line="360" w:lineRule="auto"/>
        <w:ind w:firstLine="24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Xem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nhóm của mình , nếu bạn làm leader thì có thể giao việc trực tiếp ở đây trong nhóm</w:t>
      </w:r>
    </w:p>
    <w:p w14:paraId="7270BF4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5505" cy="4060190"/>
            <wp:effectExtent l="0" t="0" r="13335" b="8890"/>
            <wp:docPr id="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AD7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</w:p>
    <w:p w14:paraId="326B1E43">
      <w:pPr>
        <w:spacing w:line="360" w:lineRule="auto"/>
        <w:ind w:firstLine="24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3.5 Dasboard cá nhân </w:t>
      </w:r>
    </w:p>
    <w:p w14:paraId="73FEF0E9">
      <w:pPr>
        <w:spacing w:line="360" w:lineRule="auto"/>
        <w:ind w:firstLine="240"/>
      </w:pPr>
      <w:r>
        <w:drawing>
          <wp:inline distT="0" distB="0" distL="114300" distR="114300">
            <wp:extent cx="4975225" cy="6334125"/>
            <wp:effectExtent l="0" t="0" r="8255" b="5715"/>
            <wp:docPr id="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F122">
      <w:pPr>
        <w:spacing w:line="360" w:lineRule="auto"/>
        <w:ind w:firstLine="240"/>
        <w:rPr>
          <w:rFonts w:hint="default"/>
          <w:lang w:val="vi-VN"/>
        </w:rPr>
      </w:pPr>
      <w:r>
        <w:rPr>
          <w:rFonts w:hint="default"/>
          <w:lang w:val="vi-VN"/>
        </w:rPr>
        <w:t xml:space="preserve">Click vào Dashboard cá nhân , bạn sẽ thấy giao diện </w:t>
      </w:r>
    </w:p>
    <w:p w14:paraId="61543DD3">
      <w:pPr>
        <w:spacing w:line="360" w:lineRule="auto"/>
        <w:ind w:firstLine="240"/>
      </w:pPr>
      <w:r>
        <w:drawing>
          <wp:inline distT="0" distB="0" distL="114300" distR="114300">
            <wp:extent cx="7764780" cy="5885815"/>
            <wp:effectExtent l="0" t="0" r="7620" b="12065"/>
            <wp:docPr id="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588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AD5E6">
      <w:pPr>
        <w:spacing w:line="360" w:lineRule="auto"/>
        <w:ind w:firstLine="240"/>
        <w:rPr>
          <w:rFonts w:hint="default"/>
          <w:lang w:val="vi-VN"/>
        </w:rPr>
      </w:pPr>
      <w:r>
        <w:rPr>
          <w:rFonts w:hint="default"/>
          <w:lang w:val="vi-VN"/>
        </w:rPr>
        <w:t>Qua màn hình này bạn có thể thống kê được số task bạn đã làm , tiến độ task của bạn</w:t>
      </w:r>
      <w:bookmarkStart w:id="0" w:name="_GoBack"/>
      <w:bookmarkEnd w:id="0"/>
    </w:p>
    <w:p w14:paraId="0F159538">
      <w:pPr>
        <w:spacing w:line="360" w:lineRule="auto"/>
        <w:ind w:firstLine="240"/>
        <w:rPr>
          <w:rFonts w:hint="default"/>
          <w:lang w:val="vi-VN"/>
        </w:rPr>
      </w:pPr>
    </w:p>
    <w:sectPr>
      <w:pgSz w:w="15840" w:h="2448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5A8945"/>
    <w:multiLevelType w:val="singleLevel"/>
    <w:tmpl w:val="C75A894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29E1AD0"/>
    <w:multiLevelType w:val="multilevel"/>
    <w:tmpl w:val="029E1AD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393D58"/>
    <w:multiLevelType w:val="singleLevel"/>
    <w:tmpl w:val="1B393D58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256E713"/>
    <w:multiLevelType w:val="singleLevel"/>
    <w:tmpl w:val="5256E713"/>
    <w:lvl w:ilvl="0" w:tentative="0">
      <w:start w:val="2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9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3DB"/>
    <w:rsid w:val="00034616"/>
    <w:rsid w:val="0006063C"/>
    <w:rsid w:val="000C725B"/>
    <w:rsid w:val="0015074B"/>
    <w:rsid w:val="0029639D"/>
    <w:rsid w:val="00326F90"/>
    <w:rsid w:val="00416D5E"/>
    <w:rsid w:val="0042376E"/>
    <w:rsid w:val="00473F43"/>
    <w:rsid w:val="00492FE7"/>
    <w:rsid w:val="007E69A8"/>
    <w:rsid w:val="008A471E"/>
    <w:rsid w:val="009A59BD"/>
    <w:rsid w:val="00AA1D8D"/>
    <w:rsid w:val="00B47730"/>
    <w:rsid w:val="00C47856"/>
    <w:rsid w:val="00CB0664"/>
    <w:rsid w:val="00E57ACC"/>
    <w:rsid w:val="00F012E2"/>
    <w:rsid w:val="00F533E6"/>
    <w:rsid w:val="00FC693F"/>
    <w:rsid w:val="08AD484C"/>
    <w:rsid w:val="3B0677C1"/>
    <w:rsid w:val="4296608D"/>
    <w:rsid w:val="462875A5"/>
    <w:rsid w:val="501801CA"/>
    <w:rsid w:val="523A3ED9"/>
    <w:rsid w:val="6A694423"/>
    <w:rsid w:val="6E1164A3"/>
    <w:rsid w:val="7C4B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numbering" Target="numbering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982</Words>
  <Characters>4318</Characters>
  <Lines>16</Lines>
  <Paragraphs>4</Paragraphs>
  <TotalTime>26</TotalTime>
  <ScaleCrop>false</ScaleCrop>
  <LinksUpToDate>false</LinksUpToDate>
  <CharactersWithSpaces>5197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Thủy Mai</cp:lastModifiedBy>
  <dcterms:modified xsi:type="dcterms:W3CDTF">2026-03-16T02:20:13Z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1AF97B9BC0CF42CFBE827302BACEDC27_13</vt:lpwstr>
  </property>
  <property fmtid="{D5CDD505-2E9C-101B-9397-08002B2CF9AE}" pid="4" name="KSOTemplateDocerSaveRecord">
    <vt:lpwstr>eyJoZGlkIjoiYmYxOGYzYTlkOTUzOGViYTExNTAzNzUxYWNjNTcwODEiLCJ1c2VySWQiOiIxMzkyMDg1MzIwMzAyIn0=</vt:lpwstr>
  </property>
</Properties>
</file>