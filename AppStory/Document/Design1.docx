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DC16E">
      <w:pPr>
        <w:pStyle w:val="3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  <w14:textFill>
            <w14:solidFill>
              <w14:schemeClr w14:val="tx1"/>
            </w14:solidFill>
          </w14:textFill>
        </w:rPr>
        <w:t>Sơ đồ phân rã chức năng</w:t>
      </w:r>
    </w:p>
    <w:p w14:paraId="4DC83A0E">
      <w:pPr>
        <w:rPr>
          <w:lang w:val="en-GB"/>
        </w:rPr>
      </w:pPr>
    </w:p>
    <w:p w14:paraId="22815876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7768590" cy="4479290"/>
            <wp:effectExtent l="0" t="0" r="381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E6FB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14:paraId="27A3DF88">
      <w:pPr>
        <w:pStyle w:val="143"/>
        <w:spacing w:after="0" w:line="240" w:lineRule="auto"/>
        <w:rPr>
          <w:rFonts w:ascii="Times New Roman" w:hAnsi="Times New Roman" w:eastAsia="Times New Roman" w:cs="Times New Roman"/>
          <w:sz w:val="26"/>
          <w:szCs w:val="26"/>
          <w:lang w:val="vi-VN"/>
        </w:rPr>
      </w:pPr>
    </w:p>
    <w:p w14:paraId="2518E956">
      <w:pPr>
        <w:pStyle w:val="143"/>
        <w:spacing w:after="0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6"/>
          <w:szCs w:val="26"/>
          <w:lang w:val="en-US"/>
        </w:rPr>
      </w:pPr>
    </w:p>
    <w:p w14:paraId="1B827110">
      <w:pPr>
        <w:pStyle w:val="143"/>
        <w:spacing w:after="0" w:line="240" w:lineRule="auto"/>
        <w:rPr>
          <w:rFonts w:ascii="Times New Roman" w:hAnsi="Times New Roman" w:eastAsia="Times New Roman" w:cs="Times New Roman"/>
          <w:sz w:val="26"/>
          <w:szCs w:val="26"/>
          <w:lang w:val="vi-VN"/>
        </w:rPr>
      </w:pPr>
    </w:p>
    <w:p w14:paraId="5DFE17DE">
      <w:pPr>
        <w:pStyle w:val="143"/>
        <w:numPr>
          <w:ilvl w:val="0"/>
          <w:numId w:val="7"/>
        </w:numPr>
        <w:rPr>
          <w:rFonts w:ascii="Times New Roman" w:hAnsi="Times New Roman" w:eastAsia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Sơ đồ luồng hoạt động Giao Task</w:t>
      </w:r>
    </w:p>
    <w:p w14:paraId="6178EEF1">
      <w:pPr>
        <w:spacing w:after="0" w:line="240" w:lineRule="auto"/>
        <w:ind w:left="360"/>
        <w:rPr>
          <w:rFonts w:ascii="Times New Roman" w:hAnsi="Times New Roman" w:eastAsia="Times New Roman" w:cs="Times New Roman"/>
          <w:sz w:val="26"/>
          <w:szCs w:val="26"/>
          <w:lang w:val="vi-VN"/>
        </w:rPr>
      </w:pPr>
    </w:p>
    <w:p w14:paraId="3720859D">
      <w:pPr>
        <w:spacing w:after="0" w:line="240" w:lineRule="auto"/>
        <w:ind w:left="360"/>
        <w:rPr>
          <w:rFonts w:ascii="Times New Roman" w:hAnsi="Times New Roman" w:eastAsia="Times New Roman" w:cs="Times New Roman"/>
          <w:sz w:val="26"/>
          <w:szCs w:val="26"/>
          <w:lang w:val="vi-VN"/>
        </w:rPr>
      </w:pPr>
      <w:r>
        <w:drawing>
          <wp:inline distT="0" distB="0" distL="114300" distR="114300">
            <wp:extent cx="7770495" cy="2211705"/>
            <wp:effectExtent l="0" t="0" r="1905" b="1333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049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DAE1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14:paraId="666234D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ECC16F0">
      <w:pPr>
        <w:pStyle w:val="3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DATABASE </w:t>
      </w:r>
    </w:p>
    <w:p w14:paraId="69A2B32E">
      <w:pPr>
        <w:rPr>
          <w:rFonts w:ascii="Times New Roman" w:hAnsi="Times New Roman" w:cs="Times New Roman"/>
          <w:b w:val="0"/>
          <w:bCs w:val="0"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p w14:paraId="6C3C5C45">
      <w:r>
        <w:drawing>
          <wp:inline distT="0" distB="0" distL="114300" distR="114300">
            <wp:extent cx="7765415" cy="5622925"/>
            <wp:effectExtent l="0" t="0" r="698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562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30C8B">
      <w:pPr>
        <w:rPr>
          <w:lang w:val="vi-VN"/>
        </w:rPr>
      </w:pPr>
    </w:p>
    <w:p w14:paraId="239ED20C">
      <w:pPr>
        <w:pStyle w:val="3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Table: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Users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499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ECDFD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Column Name</w:t>
            </w:r>
          </w:p>
        </w:tc>
        <w:tc>
          <w:tcPr>
            <w:tcW w:w="4320" w:type="dxa"/>
          </w:tcPr>
          <w:p w14:paraId="0055026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Type &amp; Constraints</w:t>
            </w:r>
          </w:p>
        </w:tc>
      </w:tr>
      <w:tr w14:paraId="0FD8B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4320" w:type="dxa"/>
          </w:tcPr>
          <w:p w14:paraId="1B82786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User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4320" w:type="dxa"/>
          </w:tcPr>
          <w:p w14:paraId="77519547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PRIMARY KEY, AUTO_INCREMENT</w:t>
            </w:r>
          </w:p>
        </w:tc>
      </w:tr>
      <w:tr w14:paraId="33F9B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07C2B69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User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4320" w:type="dxa"/>
          </w:tcPr>
          <w:p w14:paraId="53E28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VARCHAR(50), NOT NULL, UNIQUE</w:t>
            </w:r>
          </w:p>
        </w:tc>
      </w:tr>
      <w:tr w14:paraId="0A8DE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0D0FFED3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PasswordHash</w:t>
            </w:r>
          </w:p>
        </w:tc>
        <w:tc>
          <w:tcPr>
            <w:tcW w:w="4320" w:type="dxa"/>
          </w:tcPr>
          <w:p w14:paraId="6B4F2387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256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14:paraId="0F3D6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19F01DBB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Email</w:t>
            </w:r>
          </w:p>
        </w:tc>
        <w:tc>
          <w:tcPr>
            <w:tcW w:w="4320" w:type="dxa"/>
          </w:tcPr>
          <w:p w14:paraId="523B7BA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5)</w:t>
            </w:r>
          </w:p>
        </w:tc>
      </w:tr>
      <w:tr w14:paraId="39204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592DF7CE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RoleId</w:t>
            </w:r>
          </w:p>
        </w:tc>
        <w:tc>
          <w:tcPr>
            <w:tcW w:w="4320" w:type="dxa"/>
          </w:tcPr>
          <w:p w14:paraId="354DE2E6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50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14:paraId="5993A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4099EA25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CreateAt</w:t>
            </w:r>
          </w:p>
        </w:tc>
        <w:tc>
          <w:tcPr>
            <w:tcW w:w="4320" w:type="dxa"/>
          </w:tcPr>
          <w:p w14:paraId="0887922D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DATETIME</w:t>
            </w:r>
          </w:p>
        </w:tc>
      </w:tr>
    </w:tbl>
    <w:p w14:paraId="4B8E5B7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4F08B12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team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985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1415C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Column Name</w:t>
            </w:r>
          </w:p>
        </w:tc>
        <w:tc>
          <w:tcPr>
            <w:tcW w:w="4320" w:type="dxa"/>
          </w:tcPr>
          <w:p w14:paraId="5C94E81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Type &amp; Constraints</w:t>
            </w:r>
          </w:p>
        </w:tc>
      </w:tr>
      <w:tr w14:paraId="50FB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4320" w:type="dxa"/>
          </w:tcPr>
          <w:p w14:paraId="0A649C77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TeamID</w:t>
            </w:r>
          </w:p>
        </w:tc>
        <w:tc>
          <w:tcPr>
            <w:tcW w:w="4320" w:type="dxa"/>
          </w:tcPr>
          <w:p w14:paraId="50D3309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PRIMARY KEY, AUTO_INCREMENT</w:t>
            </w:r>
          </w:p>
        </w:tc>
      </w:tr>
      <w:tr w14:paraId="1388E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4320" w:type="dxa"/>
          </w:tcPr>
          <w:p w14:paraId="647CD000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TeamName</w:t>
            </w:r>
          </w:p>
        </w:tc>
        <w:tc>
          <w:tcPr>
            <w:tcW w:w="4320" w:type="dxa"/>
          </w:tcPr>
          <w:p w14:paraId="23446FF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VARCHAR(50), NOT NULL, UNIQUE</w:t>
            </w:r>
          </w:p>
        </w:tc>
      </w:tr>
      <w:tr w14:paraId="5FA93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4320" w:type="dxa"/>
          </w:tcPr>
          <w:p w14:paraId="05A64CB8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4320" w:type="dxa"/>
          </w:tcPr>
          <w:p w14:paraId="57D9F56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VARCHAR(255), NOT NULL</w:t>
            </w:r>
          </w:p>
        </w:tc>
      </w:tr>
      <w:tr w14:paraId="40BB9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4320" w:type="dxa"/>
          </w:tcPr>
          <w:p w14:paraId="794F435F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CreateAt</w:t>
            </w:r>
          </w:p>
        </w:tc>
        <w:tc>
          <w:tcPr>
            <w:tcW w:w="4320" w:type="dxa"/>
          </w:tcPr>
          <w:p w14:paraId="70D89AE8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DATETIME</w:t>
            </w:r>
          </w:p>
        </w:tc>
      </w:tr>
    </w:tbl>
    <w:p w14:paraId="1CC03ACB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B916FCB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59C4D19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userteam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8E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46794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Column Name</w:t>
            </w:r>
          </w:p>
        </w:tc>
        <w:tc>
          <w:tcPr>
            <w:tcW w:w="4320" w:type="dxa"/>
          </w:tcPr>
          <w:p w14:paraId="32A726F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Type &amp; Constraints</w:t>
            </w:r>
          </w:p>
        </w:tc>
      </w:tr>
      <w:tr w14:paraId="08D66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4320" w:type="dxa"/>
          </w:tcPr>
          <w:p w14:paraId="59FF6280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UserId</w:t>
            </w:r>
          </w:p>
        </w:tc>
        <w:tc>
          <w:tcPr>
            <w:tcW w:w="4320" w:type="dxa"/>
          </w:tcPr>
          <w:p w14:paraId="35729BF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PRIMARY KEY, AUTO_INCREMENT</w:t>
            </w:r>
          </w:p>
        </w:tc>
      </w:tr>
      <w:tr w14:paraId="4D345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4320" w:type="dxa"/>
          </w:tcPr>
          <w:p w14:paraId="2338157A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TeamId</w:t>
            </w:r>
          </w:p>
        </w:tc>
        <w:tc>
          <w:tcPr>
            <w:tcW w:w="4320" w:type="dxa"/>
          </w:tcPr>
          <w:p w14:paraId="399CBE1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VARCHAR(100), PRIMARY KEY, </w:t>
            </w:r>
          </w:p>
        </w:tc>
      </w:tr>
      <w:tr w14:paraId="4ABB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6BE1EC7F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JoinedAt</w:t>
            </w:r>
          </w:p>
        </w:tc>
        <w:tc>
          <w:tcPr>
            <w:tcW w:w="4320" w:type="dxa"/>
          </w:tcPr>
          <w:p w14:paraId="553AC59D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DATETIME</w:t>
            </w:r>
          </w:p>
        </w:tc>
      </w:tr>
      <w:tr w14:paraId="41928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3C7B6246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Role</w:t>
            </w:r>
          </w:p>
        </w:tc>
        <w:tc>
          <w:tcPr>
            <w:tcW w:w="4320" w:type="dxa"/>
          </w:tcPr>
          <w:p w14:paraId="7C848EB4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VBRCHAR(50)</w:t>
            </w:r>
          </w:p>
        </w:tc>
      </w:tr>
    </w:tbl>
    <w:p w14:paraId="7BC8C933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project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BD2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DBA887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Column Name</w:t>
            </w:r>
          </w:p>
        </w:tc>
        <w:tc>
          <w:tcPr>
            <w:tcW w:w="4320" w:type="dxa"/>
          </w:tcPr>
          <w:p w14:paraId="65DD3EB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Type &amp; Constraints</w:t>
            </w:r>
          </w:p>
        </w:tc>
      </w:tr>
      <w:tr w14:paraId="31B6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4320" w:type="dxa"/>
          </w:tcPr>
          <w:p w14:paraId="39B40AE6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Project</w:t>
            </w:r>
          </w:p>
        </w:tc>
        <w:tc>
          <w:tcPr>
            <w:tcW w:w="4320" w:type="dxa"/>
          </w:tcPr>
          <w:p w14:paraId="4B12F7B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PRIMARY KEY, AUTO_INCREMENT</w:t>
            </w:r>
          </w:p>
        </w:tc>
      </w:tr>
      <w:tr w14:paraId="224B7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4320" w:type="dxa"/>
          </w:tcPr>
          <w:p w14:paraId="52B635D5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ProjectName</w:t>
            </w:r>
          </w:p>
        </w:tc>
        <w:tc>
          <w:tcPr>
            <w:tcW w:w="4320" w:type="dxa"/>
          </w:tcPr>
          <w:p w14:paraId="333C105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VARCHAR(100), NOT NULL</w:t>
            </w:r>
          </w:p>
        </w:tc>
      </w:tr>
      <w:tr w14:paraId="3CA77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43769E15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4320" w:type="dxa"/>
          </w:tcPr>
          <w:p w14:paraId="389B661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</w:tr>
      <w:tr w14:paraId="7D1C1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06ECE9DD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StartDate</w:t>
            </w:r>
          </w:p>
        </w:tc>
        <w:tc>
          <w:tcPr>
            <w:tcW w:w="4320" w:type="dxa"/>
          </w:tcPr>
          <w:p w14:paraId="66792FE7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DATENAME</w:t>
            </w:r>
          </w:p>
        </w:tc>
      </w:tr>
      <w:tr w14:paraId="6EA32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7A36FC89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EndDate</w:t>
            </w:r>
          </w:p>
        </w:tc>
        <w:tc>
          <w:tcPr>
            <w:tcW w:w="4320" w:type="dxa"/>
          </w:tcPr>
          <w:p w14:paraId="1B161ED9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DATENAME</w:t>
            </w:r>
          </w:p>
        </w:tc>
      </w:tr>
      <w:tr w14:paraId="7BB5C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7D6637F9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Status</w:t>
            </w:r>
          </w:p>
        </w:tc>
        <w:tc>
          <w:tcPr>
            <w:tcW w:w="4320" w:type="dxa"/>
          </w:tcPr>
          <w:p w14:paraId="25CBC160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VARCHAR(50)</w:t>
            </w:r>
          </w:p>
        </w:tc>
      </w:tr>
      <w:tr w14:paraId="350DD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5DAC4695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ManagerId</w:t>
            </w:r>
          </w:p>
        </w:tc>
        <w:tc>
          <w:tcPr>
            <w:tcW w:w="4320" w:type="dxa"/>
          </w:tcPr>
          <w:p w14:paraId="7559C2CD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INT ,FOREIGN KEY</w:t>
            </w:r>
          </w:p>
        </w:tc>
      </w:tr>
      <w:tr w14:paraId="41848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066F8AA2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TeamId</w:t>
            </w:r>
          </w:p>
        </w:tc>
        <w:tc>
          <w:tcPr>
            <w:tcW w:w="4320" w:type="dxa"/>
          </w:tcPr>
          <w:p w14:paraId="2C3E8946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INT,FOREIGN KEY</w:t>
            </w:r>
          </w:p>
        </w:tc>
      </w:tr>
      <w:tr w14:paraId="57B46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6EEE9D68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CreateAt</w:t>
            </w:r>
          </w:p>
        </w:tc>
        <w:tc>
          <w:tcPr>
            <w:tcW w:w="4320" w:type="dxa"/>
          </w:tcPr>
          <w:p w14:paraId="161C240A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DATETIME</w:t>
            </w:r>
          </w:p>
        </w:tc>
      </w:tr>
    </w:tbl>
    <w:p w14:paraId="3A1BAF0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5DA5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8529450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30A2D4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7D5CC0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task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AAA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5BE80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Column Name</w:t>
            </w:r>
          </w:p>
        </w:tc>
        <w:tc>
          <w:tcPr>
            <w:tcW w:w="4320" w:type="dxa"/>
          </w:tcPr>
          <w:p w14:paraId="45E00EF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Type &amp; Constraints</w:t>
            </w:r>
          </w:p>
        </w:tc>
      </w:tr>
      <w:tr w14:paraId="21F96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4320" w:type="dxa"/>
          </w:tcPr>
          <w:p w14:paraId="53D4FD0F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TaskId</w:t>
            </w:r>
          </w:p>
        </w:tc>
        <w:tc>
          <w:tcPr>
            <w:tcW w:w="4320" w:type="dxa"/>
          </w:tcPr>
          <w:p w14:paraId="0713E9B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PRIMARY KEY, AUTO_INCREMENT</w:t>
            </w:r>
          </w:p>
        </w:tc>
      </w:tr>
      <w:tr w14:paraId="36D61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4320" w:type="dxa"/>
          </w:tcPr>
          <w:p w14:paraId="792D509F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Title</w:t>
            </w:r>
          </w:p>
        </w:tc>
        <w:tc>
          <w:tcPr>
            <w:tcW w:w="4320" w:type="dxa"/>
          </w:tcPr>
          <w:p w14:paraId="5A7ADF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VARCHAR(150), NOT NULL</w:t>
            </w:r>
          </w:p>
        </w:tc>
      </w:tr>
      <w:tr w14:paraId="7B18F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4320" w:type="dxa"/>
          </w:tcPr>
          <w:p w14:paraId="4DDD1F7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4320" w:type="dxa"/>
          </w:tcPr>
          <w:p w14:paraId="370CA4B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</w:tr>
      <w:tr w14:paraId="0A29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4320" w:type="dxa"/>
          </w:tcPr>
          <w:p w14:paraId="074907D9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AssignedToUserId</w:t>
            </w:r>
          </w:p>
        </w:tc>
        <w:tc>
          <w:tcPr>
            <w:tcW w:w="4320" w:type="dxa"/>
          </w:tcPr>
          <w:p w14:paraId="17BEB4C6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INT</w:t>
            </w:r>
          </w:p>
        </w:tc>
      </w:tr>
      <w:tr w14:paraId="3723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4320" w:type="dxa"/>
          </w:tcPr>
          <w:p w14:paraId="0261FA1E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CreateByUserId</w:t>
            </w:r>
          </w:p>
        </w:tc>
        <w:tc>
          <w:tcPr>
            <w:tcW w:w="4320" w:type="dxa"/>
          </w:tcPr>
          <w:p w14:paraId="03C4FCCF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INT</w:t>
            </w:r>
          </w:p>
        </w:tc>
      </w:tr>
      <w:tr w14:paraId="4821A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4320" w:type="dxa"/>
          </w:tcPr>
          <w:p w14:paraId="61982C49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Status</w:t>
            </w:r>
          </w:p>
        </w:tc>
        <w:tc>
          <w:tcPr>
            <w:tcW w:w="4320" w:type="dxa"/>
          </w:tcPr>
          <w:p w14:paraId="25E7C9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</w:tr>
      <w:tr w14:paraId="6F5D1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320" w:type="dxa"/>
          </w:tcPr>
          <w:p w14:paraId="4D9F58D8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Priority</w:t>
            </w:r>
          </w:p>
        </w:tc>
        <w:tc>
          <w:tcPr>
            <w:tcW w:w="4320" w:type="dxa"/>
          </w:tcPr>
          <w:p w14:paraId="7520334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</w:tr>
      <w:tr w14:paraId="321C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4320" w:type="dxa"/>
          </w:tcPr>
          <w:p w14:paraId="60B659AD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CreateAt</w:t>
            </w:r>
          </w:p>
        </w:tc>
        <w:tc>
          <w:tcPr>
            <w:tcW w:w="4320" w:type="dxa"/>
          </w:tcPr>
          <w:p w14:paraId="4E9B2D12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DATETIME</w:t>
            </w:r>
          </w:p>
        </w:tc>
      </w:tr>
      <w:tr w14:paraId="04DCE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4320" w:type="dxa"/>
          </w:tcPr>
          <w:p w14:paraId="192E30B3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DueDate</w:t>
            </w:r>
          </w:p>
        </w:tc>
        <w:tc>
          <w:tcPr>
            <w:tcW w:w="4320" w:type="dxa"/>
          </w:tcPr>
          <w:p w14:paraId="1C0EF515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DATETIME</w:t>
            </w:r>
          </w:p>
        </w:tc>
      </w:tr>
      <w:tr w14:paraId="0E6A7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4320" w:type="dxa"/>
          </w:tcPr>
          <w:p w14:paraId="06D5D60F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IsDeleted</w:t>
            </w:r>
          </w:p>
        </w:tc>
        <w:tc>
          <w:tcPr>
            <w:tcW w:w="4320" w:type="dxa"/>
          </w:tcPr>
          <w:p w14:paraId="5481B0D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  <w:tr w14:paraId="38697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4320" w:type="dxa"/>
          </w:tcPr>
          <w:p w14:paraId="2996793D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ProjectId</w:t>
            </w:r>
          </w:p>
        </w:tc>
        <w:tc>
          <w:tcPr>
            <w:tcW w:w="4320" w:type="dxa"/>
          </w:tcPr>
          <w:p w14:paraId="0CB5E04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INT, FK -&gt;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project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project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Id)</w:t>
            </w:r>
          </w:p>
        </w:tc>
      </w:tr>
      <w:tr w14:paraId="1C925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53EF35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TeamId</w:t>
            </w:r>
          </w:p>
        </w:tc>
        <w:tc>
          <w:tcPr>
            <w:tcW w:w="4320" w:type="dxa"/>
          </w:tcPr>
          <w:p w14:paraId="4C0CA7E8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INT, FK -&gt; team(teamId)</w:t>
            </w:r>
          </w:p>
        </w:tc>
      </w:tr>
      <w:tr w14:paraId="77A47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BB1BC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IsActive</w:t>
            </w:r>
          </w:p>
        </w:tc>
        <w:tc>
          <w:tcPr>
            <w:tcW w:w="4320" w:type="dxa"/>
          </w:tcPr>
          <w:p w14:paraId="6525D68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BOOLEAN, DEFAULT 1</w:t>
            </w:r>
          </w:p>
        </w:tc>
      </w:tr>
    </w:tbl>
    <w:p w14:paraId="54540FE4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0" w:name="_GoBack"/>
      <w:bookmarkEnd w:id="0"/>
    </w:p>
    <w:sectPr>
      <w:pgSz w:w="15840" w:h="2448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29E1AD0"/>
    <w:multiLevelType w:val="multilevel"/>
    <w:tmpl w:val="029E1AD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3DB"/>
    <w:rsid w:val="00034616"/>
    <w:rsid w:val="0006063C"/>
    <w:rsid w:val="000C725B"/>
    <w:rsid w:val="0015074B"/>
    <w:rsid w:val="0029639D"/>
    <w:rsid w:val="00326F90"/>
    <w:rsid w:val="00416D5E"/>
    <w:rsid w:val="0042376E"/>
    <w:rsid w:val="00473F43"/>
    <w:rsid w:val="00492FE7"/>
    <w:rsid w:val="007E69A8"/>
    <w:rsid w:val="008A471E"/>
    <w:rsid w:val="009A59BD"/>
    <w:rsid w:val="00AA1D8D"/>
    <w:rsid w:val="00B47730"/>
    <w:rsid w:val="00C47856"/>
    <w:rsid w:val="00CB0664"/>
    <w:rsid w:val="00E57ACC"/>
    <w:rsid w:val="00F012E2"/>
    <w:rsid w:val="00F533E6"/>
    <w:rsid w:val="00FC693F"/>
    <w:rsid w:val="4296608D"/>
    <w:rsid w:val="523A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166</Words>
  <Characters>1070</Characters>
  <Lines>16</Lines>
  <Paragraphs>4</Paragraphs>
  <TotalTime>708</TotalTime>
  <ScaleCrop>false</ScaleCrop>
  <LinksUpToDate>false</LinksUpToDate>
  <CharactersWithSpaces>1147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Thủy Mai</cp:lastModifiedBy>
  <dcterms:modified xsi:type="dcterms:W3CDTF">2026-03-08T16:24:11Z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1D2391E22A28403FBDDE904FF988486B_13</vt:lpwstr>
  </property>
  <property fmtid="{D5CDD505-2E9C-101B-9397-08002B2CF9AE}" pid="4" name="KSOTemplateDocerSaveRecord">
    <vt:lpwstr>eyJoZGlkIjoiYmYxOGYzYTlkOTUzOGViYTExNTAzNzUxYWNjNTcwODEiLCJ1c2VySWQiOiIxMzkyMDg1MzIwMzAyIn0=</vt:lpwstr>
  </property>
</Properties>
</file>