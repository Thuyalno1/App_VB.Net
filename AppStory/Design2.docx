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DC16E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Sơ đồ phân rã chức năng</w:t>
      </w:r>
    </w:p>
    <w:p w14:paraId="4DC83A0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815876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479290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47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E6FB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27A3DF88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2518E956">
      <w:pPr>
        <w:pStyle w:val="144"/>
        <w:spacing w:after="0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</w:p>
    <w:p w14:paraId="1B827110">
      <w:pPr>
        <w:pStyle w:val="144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5DFE17DE">
      <w:pPr>
        <w:pStyle w:val="144"/>
        <w:numPr>
          <w:ilvl w:val="0"/>
          <w:numId w:val="7"/>
        </w:numPr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Sơ đồ luồng hoạt động Giao Task</w:t>
      </w:r>
    </w:p>
    <w:p w14:paraId="6178EEF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</w:p>
    <w:p w14:paraId="3720859D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2211705"/>
            <wp:effectExtent l="0" t="0" r="1905" b="1333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DAE1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666234DF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ECC16F0">
      <w:pPr>
        <w:pStyle w:val="3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DATABASE </w:t>
      </w:r>
    </w:p>
    <w:p w14:paraId="69A2B32E">
      <w:pPr>
        <w:rPr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</w:pPr>
    </w:p>
    <w:p w14:paraId="6C3C5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5415" cy="562292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0C8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ED20C">
      <w:pPr>
        <w:pStyle w:val="3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Table: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 xml:space="preserve"> Users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849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ECDFD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005502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FD8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1B82786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20" w:type="dxa"/>
          </w:tcPr>
          <w:p w14:paraId="7751954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3F9B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7C2B69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320" w:type="dxa"/>
          </w:tcPr>
          <w:p w14:paraId="53E284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0A8DE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0D0FFED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PasswordHash</w:t>
            </w:r>
          </w:p>
        </w:tc>
        <w:tc>
          <w:tcPr>
            <w:tcW w:w="4320" w:type="dxa"/>
          </w:tcPr>
          <w:p w14:paraId="6B4F23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256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0F3D6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19F01DB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320" w:type="dxa"/>
          </w:tcPr>
          <w:p w14:paraId="523B7BA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25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5)</w:t>
            </w:r>
          </w:p>
        </w:tc>
      </w:tr>
      <w:tr w14:paraId="3920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592DF7C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RoleId</w:t>
            </w:r>
          </w:p>
        </w:tc>
        <w:tc>
          <w:tcPr>
            <w:tcW w:w="4320" w:type="dxa"/>
          </w:tcPr>
          <w:p w14:paraId="354DE2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50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)</w:t>
            </w:r>
          </w:p>
        </w:tc>
      </w:tr>
      <w:tr w14:paraId="599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320" w:type="dxa"/>
          </w:tcPr>
          <w:p w14:paraId="4099EA2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0887922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4B8E5B7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F08B12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7985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1415C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5C94E8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50FB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atLeast"/>
        </w:trPr>
        <w:tc>
          <w:tcPr>
            <w:tcW w:w="4320" w:type="dxa"/>
          </w:tcPr>
          <w:p w14:paraId="0A649C7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50D3309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1388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647CD0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TeamName</w:t>
            </w:r>
          </w:p>
        </w:tc>
        <w:tc>
          <w:tcPr>
            <w:tcW w:w="4320" w:type="dxa"/>
          </w:tcPr>
          <w:p w14:paraId="23446FFC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VARCHAR(50), NOT NULL, UNIQUE</w:t>
            </w:r>
          </w:p>
        </w:tc>
      </w:tr>
      <w:tr w14:paraId="5FA9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4320" w:type="dxa"/>
          </w:tcPr>
          <w:p w14:paraId="05A64CB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57D9F56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VARCHAR(255), NOT NULL</w:t>
            </w:r>
          </w:p>
        </w:tc>
      </w:tr>
      <w:tr w14:paraId="40BB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4320" w:type="dxa"/>
          </w:tcPr>
          <w:p w14:paraId="794F435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70D89A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1CC03A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916FC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59C4D19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userteam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8E4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4679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32A726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08D66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59FF628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UserId</w:t>
            </w:r>
          </w:p>
        </w:tc>
        <w:tc>
          <w:tcPr>
            <w:tcW w:w="4320" w:type="dxa"/>
          </w:tcPr>
          <w:p w14:paraId="35729B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4D34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2338157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399CBE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PRIMARY KEY</w:t>
            </w:r>
          </w:p>
        </w:tc>
      </w:tr>
      <w:tr w14:paraId="4ABB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BE1EC7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JoinedAt</w:t>
            </w:r>
          </w:p>
        </w:tc>
        <w:tc>
          <w:tcPr>
            <w:tcW w:w="4320" w:type="dxa"/>
          </w:tcPr>
          <w:p w14:paraId="553AC59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41928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3C7B62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Role</w:t>
            </w:r>
          </w:p>
        </w:tc>
        <w:tc>
          <w:tcPr>
            <w:tcW w:w="4320" w:type="dxa"/>
          </w:tcPr>
          <w:p w14:paraId="7C848EB4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VBRCHAR(50)</w:t>
            </w:r>
          </w:p>
        </w:tc>
      </w:tr>
    </w:tbl>
    <w:p w14:paraId="7BC8C933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project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3BD2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DBA88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65DD3E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31B6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4320" w:type="dxa"/>
          </w:tcPr>
          <w:p w14:paraId="39B40AE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</w:p>
        </w:tc>
        <w:tc>
          <w:tcPr>
            <w:tcW w:w="4320" w:type="dxa"/>
          </w:tcPr>
          <w:p w14:paraId="4B12F7B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224B7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4320" w:type="dxa"/>
          </w:tcPr>
          <w:p w14:paraId="52B635D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ProjectName</w:t>
            </w:r>
          </w:p>
        </w:tc>
        <w:tc>
          <w:tcPr>
            <w:tcW w:w="4320" w:type="dxa"/>
          </w:tcPr>
          <w:p w14:paraId="333C105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VARCHAR(100), NOT NULL</w:t>
            </w:r>
          </w:p>
        </w:tc>
      </w:tr>
      <w:tr w14:paraId="3CA77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43769E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4320" w:type="dxa"/>
          </w:tcPr>
          <w:p w14:paraId="389B661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7D1C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ECE9D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StartDate</w:t>
            </w:r>
          </w:p>
        </w:tc>
        <w:tc>
          <w:tcPr>
            <w:tcW w:w="4320" w:type="dxa"/>
          </w:tcPr>
          <w:p w14:paraId="66792FE7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6EA32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A36FC8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EndDate</w:t>
            </w:r>
          </w:p>
        </w:tc>
        <w:tc>
          <w:tcPr>
            <w:tcW w:w="4320" w:type="dxa"/>
          </w:tcPr>
          <w:p w14:paraId="1B161E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DATENAME</w:t>
            </w:r>
          </w:p>
        </w:tc>
      </w:tr>
      <w:tr w14:paraId="7BB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7D6637F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CBC16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VARCHAR(50)</w:t>
            </w:r>
          </w:p>
        </w:tc>
      </w:tr>
      <w:tr w14:paraId="350D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5DAC469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ManagerId</w:t>
            </w:r>
          </w:p>
        </w:tc>
        <w:tc>
          <w:tcPr>
            <w:tcW w:w="4320" w:type="dxa"/>
          </w:tcPr>
          <w:p w14:paraId="7559C2C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 ,FOREIGN KEY</w:t>
            </w:r>
          </w:p>
        </w:tc>
      </w:tr>
      <w:tr w14:paraId="41848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066F8AA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2C3E894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INT,FOREIGN KEY</w:t>
            </w:r>
          </w:p>
        </w:tc>
      </w:tr>
      <w:tr w14:paraId="57B46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320" w:type="dxa"/>
          </w:tcPr>
          <w:p w14:paraId="6EEE9D6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161C240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</w:tbl>
    <w:p w14:paraId="3A1BAF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DA52D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852945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C30A2D4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7D5CC0">
      <w:pPr>
        <w:pStyle w:val="3"/>
        <w:spacing w:line="360" w:lineRule="auto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Table: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task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AA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BE800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Column Name</w:t>
            </w:r>
          </w:p>
        </w:tc>
        <w:tc>
          <w:tcPr>
            <w:tcW w:w="4320" w:type="dxa"/>
          </w:tcPr>
          <w:p w14:paraId="45E00EF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 Type &amp; Constraints</w:t>
            </w:r>
          </w:p>
        </w:tc>
      </w:tr>
      <w:tr w14:paraId="21F96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4320" w:type="dxa"/>
          </w:tcPr>
          <w:p w14:paraId="53D4FD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TaskId</w:t>
            </w:r>
          </w:p>
        </w:tc>
        <w:tc>
          <w:tcPr>
            <w:tcW w:w="4320" w:type="dxa"/>
          </w:tcPr>
          <w:p w14:paraId="0713E9B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INT, PRIMARY KEY, AUTO_INCREMENT</w:t>
            </w:r>
          </w:p>
        </w:tc>
      </w:tr>
      <w:tr w14:paraId="36D6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792D509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Title</w:t>
            </w:r>
          </w:p>
        </w:tc>
        <w:tc>
          <w:tcPr>
            <w:tcW w:w="4320" w:type="dxa"/>
          </w:tcPr>
          <w:p w14:paraId="5A7ADF51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VARCHAR(150), NOT NULL</w:t>
            </w:r>
          </w:p>
        </w:tc>
      </w:tr>
      <w:tr w14:paraId="7B18F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4DDD1F7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4320" w:type="dxa"/>
          </w:tcPr>
          <w:p w14:paraId="370CA4B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TEXT</w:t>
            </w:r>
          </w:p>
        </w:tc>
      </w:tr>
      <w:tr w14:paraId="0A29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4320" w:type="dxa"/>
          </w:tcPr>
          <w:p w14:paraId="074907D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AssignedToUserId</w:t>
            </w:r>
          </w:p>
        </w:tc>
        <w:tc>
          <w:tcPr>
            <w:tcW w:w="4320" w:type="dxa"/>
          </w:tcPr>
          <w:p w14:paraId="17BEB4C6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3723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4320" w:type="dxa"/>
          </w:tcPr>
          <w:p w14:paraId="0261FA1E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CreateByUserId</w:t>
            </w:r>
          </w:p>
        </w:tc>
        <w:tc>
          <w:tcPr>
            <w:tcW w:w="4320" w:type="dxa"/>
          </w:tcPr>
          <w:p w14:paraId="03C4FCC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</w:tr>
      <w:tr w14:paraId="4821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4320" w:type="dxa"/>
          </w:tcPr>
          <w:p w14:paraId="61982C4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Status</w:t>
            </w:r>
          </w:p>
        </w:tc>
        <w:tc>
          <w:tcPr>
            <w:tcW w:w="4320" w:type="dxa"/>
          </w:tcPr>
          <w:p w14:paraId="25E7C94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6F5D1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4320" w:type="dxa"/>
          </w:tcPr>
          <w:p w14:paraId="4D9F58D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Priority</w:t>
            </w:r>
          </w:p>
        </w:tc>
        <w:tc>
          <w:tcPr>
            <w:tcW w:w="4320" w:type="dxa"/>
          </w:tcPr>
          <w:p w14:paraId="7520334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VARCHAR</w:t>
            </w:r>
          </w:p>
        </w:tc>
      </w:tr>
      <w:tr w14:paraId="321C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4320" w:type="dxa"/>
          </w:tcPr>
          <w:p w14:paraId="60B659A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CreateAt</w:t>
            </w:r>
          </w:p>
        </w:tc>
        <w:tc>
          <w:tcPr>
            <w:tcW w:w="4320" w:type="dxa"/>
          </w:tcPr>
          <w:p w14:paraId="4E9B2D12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4DC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192E30B3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DueDate</w:t>
            </w:r>
          </w:p>
        </w:tc>
        <w:tc>
          <w:tcPr>
            <w:tcW w:w="4320" w:type="dxa"/>
          </w:tcPr>
          <w:p w14:paraId="1C0EF51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DATETIME</w:t>
            </w:r>
          </w:p>
        </w:tc>
      </w:tr>
      <w:tr w14:paraId="0E6A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4320" w:type="dxa"/>
          </w:tcPr>
          <w:p w14:paraId="06D5D60F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IsDeleted</w:t>
            </w:r>
          </w:p>
        </w:tc>
        <w:tc>
          <w:tcPr>
            <w:tcW w:w="4320" w:type="dxa"/>
          </w:tcPr>
          <w:p w14:paraId="5481B0DA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INT</w:t>
            </w:r>
          </w:p>
        </w:tc>
      </w:tr>
      <w:tr w14:paraId="3869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320" w:type="dxa"/>
          </w:tcPr>
          <w:p w14:paraId="2996793D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ProjectId</w:t>
            </w:r>
          </w:p>
        </w:tc>
        <w:tc>
          <w:tcPr>
            <w:tcW w:w="4320" w:type="dxa"/>
          </w:tcPr>
          <w:p w14:paraId="0CB5E04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INT, FK -&gt;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project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Id)</w:t>
            </w:r>
          </w:p>
        </w:tc>
      </w:tr>
      <w:tr w14:paraId="1C925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53EF35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TeamId</w:t>
            </w:r>
          </w:p>
        </w:tc>
        <w:tc>
          <w:tcPr>
            <w:tcW w:w="4320" w:type="dxa"/>
          </w:tcPr>
          <w:p w14:paraId="4C0CA7E8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INT, FK -&gt; team(teamId)</w:t>
            </w:r>
          </w:p>
        </w:tc>
      </w:tr>
      <w:tr w14:paraId="77A4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B1BC9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IsActive</w:t>
            </w:r>
          </w:p>
        </w:tc>
        <w:tc>
          <w:tcPr>
            <w:tcW w:w="4320" w:type="dxa"/>
          </w:tcPr>
          <w:p w14:paraId="6525D68B">
            <w:pPr>
              <w:spacing w:after="0"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BOOLEAN, DEFAULT 1</w:t>
            </w:r>
          </w:p>
        </w:tc>
      </w:tr>
    </w:tbl>
    <w:p w14:paraId="676CDB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4540FE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Nâng cấp dự án lên .Net 8</w:t>
      </w:r>
    </w:p>
    <w:p w14:paraId="4C81E3BE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1. File cấu hình Project &amp; App (2 file)</w:t>
      </w:r>
    </w:p>
    <w:p w14:paraId="196BBEE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AppStory.vbproj</w:t>
      </w:r>
    </w:p>
    <w:p w14:paraId="1E85BE9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target framework từ .NET Framework 4.7.2 lên .NET 8 (net8.0-windows).</w:t>
      </w:r>
    </w:p>
    <w:p w14:paraId="3B3397E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thư viện MySql.Data (không còn dùng).</w:t>
      </w:r>
    </w:p>
    <w:p w14:paraId="6DBEFF4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thư viện System.Data.Odbc (để dùng chuẩn ODBC có sẵn của .NET).</w:t>
      </w:r>
    </w:p>
    <w:p w14:paraId="6CCC4A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Thêm biến Global Import System để sửa lỗi các file giao diện không tìm thấy TextBox, Button,...</w:t>
      </w:r>
    </w:p>
    <w:p w14:paraId="084A03F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App.config</w:t>
      </w:r>
    </w:p>
    <w:p w14:paraId="322F481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Xóa phần cấu hình dành cho .NET cũ (startup runtime).</w:t>
      </w:r>
    </w:p>
    <w:p w14:paraId="44096DB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Đổi connection string cũ sang định dạng ODBC DSN-less, chỉ định rõ dùng driver bạn đang có ở máy là MySQL ODBC 9.6 Unicode Driver.</w:t>
      </w:r>
    </w:p>
    <w:p w14:paraId="37FF1BC8">
      <w:pPr>
        <w:numPr>
          <w:ilvl w:val="0"/>
          <w:numId w:val="8"/>
        </w:num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File Database (Các file DAL - 4 file)</w:t>
      </w:r>
    </w:p>
    <w:p w14:paraId="561E82A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Sửa chữ MySql thành Odbc (vd: MySqlConnection -&gt; OdbcConnection, MySqlCommand -&gt; OdbcCommand).</w:t>
      </w:r>
    </w:p>
    <w:p w14:paraId="3C5BB681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ODBC sử dụng ký hiệu ? cho mọi parameter thay vì tên như @Param, nên tôi đã đổi lại toàn bộ câu lệnh SQL và các thông số AddWithValue truyền vào theo đúng thứ tự các cột.</w:t>
      </w:r>
    </w:p>
    <w:p w14:paraId="59C5B84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Các bước thực hành </w:t>
      </w:r>
    </w:p>
    <w:p w14:paraId="2E73A23C">
      <w:pPr>
        <w:numPr>
          <w:ilvl w:val="0"/>
          <w:numId w:val="9"/>
        </w:numPr>
        <w:spacing w:line="360" w:lineRule="auto"/>
        <w:ind w:left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Cài công cụ Upgrade Assistant</w:t>
      </w:r>
    </w:p>
    <w:p w14:paraId="3B4FDD8F">
      <w:pPr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-  dotnet tool install -g upgrade-assistant</w:t>
      </w:r>
    </w:p>
    <w:p w14:paraId="06926D3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4145" cy="3295015"/>
            <wp:effectExtent l="0" t="0" r="825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64145" cy="329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5E64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209A73F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1AA3759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661173C3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5A570F6C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2EAEB259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 chuyển tới thư mục chứa project</w:t>
      </w:r>
    </w:p>
    <w:p w14:paraId="353C3C0D">
      <w:pPr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Chạy lệnh nâng cấp project</w:t>
      </w:r>
    </w:p>
    <w:p w14:paraId="1F62D1B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upgrade-assistant upgrade AppStory.sln</w:t>
      </w:r>
    </w:p>
    <w:p w14:paraId="34EE0D58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Bạn cần chọn </w:t>
      </w:r>
      <w:r>
        <w:rPr>
          <w:rStyle w:val="34"/>
          <w:rFonts w:hint="default" w:ascii="Times New Roman" w:hAnsi="Times New Roman" w:eastAsia="SimSun" w:cs="Times New Roman"/>
          <w:sz w:val="28"/>
          <w:szCs w:val="28"/>
        </w:rPr>
        <w:t>dòng đầu tiên</w:t>
      </w:r>
      <w:r>
        <w:rPr>
          <w:rFonts w:hint="default" w:ascii="Times New Roman" w:hAnsi="Times New Roman" w:eastAsia="SimSun" w:cs="Times New Roman"/>
          <w:sz w:val="28"/>
          <w:szCs w:val="28"/>
        </w:rPr>
        <w:t>:</w:t>
      </w:r>
    </w:p>
    <w:p w14:paraId="304A20BD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Upgrade project to a newer .NET version</w:t>
      </w:r>
    </w:p>
    <w:p w14:paraId="0CF8EF8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3676015"/>
            <wp:effectExtent l="0" t="0" r="6350" b="1206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2D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4F605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chọn phiên bản bạn  muốn nâng cấp .</w:t>
      </w:r>
    </w:p>
    <w:p w14:paraId="5B87DEA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3376295"/>
            <wp:effectExtent l="0" t="0" r="3810" b="698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00B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8084AB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13FB4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87A9EB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AE6B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E24846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EB4E24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62F352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3C13B6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1C666C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đó sẽ hiện thị bug . </w:t>
      </w:r>
    </w:p>
    <w:p w14:paraId="6A3E794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4382135"/>
            <wp:effectExtent l="0" t="0" r="3810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046E">
      <w:pPr>
        <w:numPr>
          <w:ilvl w:val="0"/>
          <w:numId w:val="10"/>
        </w:num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khi sửa (tôi đã thêm dòng &lt;Import Include="System" /&gt;):</w:t>
      </w:r>
    </w:p>
    <w:p w14:paraId="205030F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xml</w:t>
      </w:r>
    </w:p>
    <w:p w14:paraId="300D76D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&lt;ItemGroup&gt;</w:t>
      </w:r>
    </w:p>
    <w:p w14:paraId="001DED0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Include="System" /&gt;</w:t>
      </w:r>
    </w:p>
    <w:p w14:paraId="55BD753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Include="System.Drawing" /&gt;</w:t>
      </w:r>
    </w:p>
    <w:p w14:paraId="52AD0666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&lt;Import Include="System.Windows.Forms" /&gt;</w:t>
      </w:r>
    </w:p>
    <w:p w14:paraId="301007A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&lt;/ItemGroup&gt;</w:t>
      </w:r>
    </w:p>
    <w:p w14:paraId="6D9BBCCE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Lần thêm này giúp toàn bộ dự án WinForms tự hiểu được namespace System</w:t>
      </w:r>
    </w:p>
    <w:p w14:paraId="6B39F62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4A4D241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2 .Sau khi sửa (tôi đã thêm tiền tố System. vào trước tất cả các chữ Windows.Forms)</w:t>
      </w:r>
    </w:p>
    <w:p w14:paraId="1B6D4A7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vb</w:t>
      </w:r>
    </w:p>
    <w:p w14:paraId="3F5F0BC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Friend WithEvents dgvTeams As System.Windows.Forms.DataGridView</w:t>
      </w:r>
    </w:p>
    <w:p w14:paraId="5E29B8F5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GroupBox1 As System.Windows.Forms.GroupBox</w:t>
      </w:r>
    </w:p>
    <w:p w14:paraId="013EB858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   Friend WithEvents Label3 As System.Windows.Forms.Label</w:t>
      </w:r>
    </w:p>
    <w:p w14:paraId="2C2A609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' ...</w:t>
      </w:r>
    </w:p>
    <w:p w14:paraId="50640FE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Luồng Hoạt Động Chi Tiết . </w:t>
      </w:r>
    </w:p>
    <w:p w14:paraId="169B21D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3070CF9">
      <w:pPr>
        <w:spacing w:line="360" w:lineRule="auto"/>
        <w:ind w:firstLine="240"/>
        <w:outlineLvl w:val="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I Admin có quyền  </w:t>
      </w:r>
    </w:p>
    <w:p w14:paraId="086F7E89">
      <w:pPr>
        <w:spacing w:line="360" w:lineRule="auto"/>
        <w:ind w:left="319" w:leftChars="145" w:firstLine="305" w:firstLineChars="109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1 .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66C5FC79">
      <w:pPr>
        <w:spacing w:line="360" w:lineRule="auto"/>
        <w:ind w:left="319" w:leftChars="145" w:firstLine="305" w:firstLineChars="109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1.1 Tạo task cho user </w:t>
      </w:r>
    </w:p>
    <w:p w14:paraId="035C297F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5FA33197">
      <w:pPr>
        <w:spacing w:line="360" w:lineRule="auto"/>
        <w:ind w:left="319" w:leftChars="145" w:firstLine="305" w:firstLineChars="109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185920" cy="5156200"/>
            <wp:effectExtent l="0" t="0" r="5080" b="1016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5015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vào quản lý công việc</w:t>
      </w:r>
    </w:p>
    <w:p w14:paraId="4E10900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09310" cy="4084955"/>
            <wp:effectExtent l="0" t="0" r="3810" b="1460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093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71966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141085" cy="4325620"/>
            <wp:effectExtent l="0" t="0" r="635" b="254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92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033A6C9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Tương tự như giao task </w:t>
      </w:r>
    </w:p>
    <w:p w14:paraId="1A0091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 thành viên </w:t>
      </w:r>
    </w:p>
    <w:p w14:paraId="51474A0B">
      <w:pPr>
        <w:numPr>
          <w:ilvl w:val="0"/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1.2 Duyệt công việc</w:t>
      </w:r>
    </w:p>
    <w:p w14:paraId="41ED3FA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58D1B1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6EC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2D9DA9C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04E0D5D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7C4B2CB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936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616B85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1FEDF08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0DDF730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87010" cy="4442460"/>
            <wp:effectExtent l="0" t="0" r="1270" b="762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E49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1.3 Quản lý dự án </w:t>
      </w:r>
    </w:p>
    <w:p w14:paraId="2BA122F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886200" cy="4786630"/>
            <wp:effectExtent l="0" t="0" r="0" b="1397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A9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quản lý dự án </w:t>
      </w:r>
    </w:p>
    <w:p w14:paraId="502F0D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574030" cy="3827145"/>
            <wp:effectExtent l="0" t="0" r="3810" b="13335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BFFD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Đẩy đủ chưc năng thêm sửa xóa</w:t>
      </w:r>
    </w:p>
    <w:p w14:paraId="635D2CB7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dự án có nhiều team ( 1-N)</w:t>
      </w:r>
    </w:p>
    <w:p w14:paraId="65C51AB3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1.4 Quản lý nhóm</w:t>
      </w:r>
    </w:p>
    <w:p w14:paraId="4A9D700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187315" cy="6389370"/>
            <wp:effectExtent l="0" t="0" r="9525" b="1143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638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5F73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5AD06D4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Sau khi click vào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0340" cy="3490595"/>
            <wp:effectExtent l="0" t="0" r="12700" b="14605"/>
            <wp:docPr id="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943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Đầy đủ chưc năng thêm sửa xóa .</w:t>
      </w:r>
    </w:p>
    <w:p w14:paraId="70AEB6C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1 nhóm có thể có nhiều thành viên   _ 1 thành viên có thể có trong  nhiều nhóm</w:t>
      </w:r>
    </w:p>
    <w:p w14:paraId="198CBF1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1 nhóm có thể có nhiều trưởng nhóm _ 1 trưởng nh </w:t>
      </w:r>
    </w:p>
    <w:p w14:paraId="7858AB2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chi tiết nhóm </w:t>
      </w:r>
    </w:p>
    <w:p w14:paraId="088E082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Xem tất cả thanh viên </w:t>
      </w:r>
    </w:p>
    <w:p w14:paraId="6BF7B4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70495" cy="4901565"/>
            <wp:effectExtent l="0" t="0" r="1905" b="5715"/>
            <wp:docPr id="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0495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E99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B0DDDD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B0DB87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Công việc , task của nhóm </w:t>
      </w:r>
    </w:p>
    <w:p w14:paraId="127454BB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860" cy="4978400"/>
            <wp:effectExtent l="0" t="0" r="2540" b="508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6986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1F20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2CE6FF6B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5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Dashboard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ổng quan </w:t>
      </w:r>
    </w:p>
    <w:p w14:paraId="3410FB66">
      <w:pPr>
        <w:spacing w:line="360" w:lineRule="auto"/>
        <w:ind w:firstLine="240"/>
      </w:pPr>
      <w:r>
        <w:drawing>
          <wp:inline distT="0" distB="0" distL="114300" distR="114300">
            <wp:extent cx="4662170" cy="6015990"/>
            <wp:effectExtent l="0" t="0" r="127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B583F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>Click vào Dashboard -&gt; sẽ hiển thị màn hình cho bạn lựa chọn thông tin bạn muốn tìm kiếm</w:t>
      </w:r>
    </w:p>
    <w:p w14:paraId="5C13C1C6">
      <w:pPr>
        <w:spacing w:line="360" w:lineRule="auto"/>
        <w:ind w:firstLine="240"/>
      </w:pPr>
      <w:r>
        <w:drawing>
          <wp:inline distT="0" distB="0" distL="114300" distR="114300">
            <wp:extent cx="7772400" cy="5594350"/>
            <wp:effectExtent l="0" t="0" r="0" b="1397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9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B09C">
      <w:pPr>
        <w:spacing w:line="360" w:lineRule="auto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1.6 Báo cáo thống kê dự án </w:t>
      </w:r>
    </w:p>
    <w:p w14:paraId="518BDB85">
      <w:pPr>
        <w:spacing w:line="360" w:lineRule="auto"/>
        <w:outlineLvl w:val="2"/>
      </w:pPr>
      <w:r>
        <w:drawing>
          <wp:inline distT="0" distB="0" distL="114300" distR="114300">
            <wp:extent cx="4662170" cy="6015990"/>
            <wp:effectExtent l="0" t="0" r="1270" b="381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601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F28D">
      <w:pPr>
        <w:spacing w:line="360" w:lineRule="auto"/>
        <w:outlineLvl w:val="2"/>
      </w:pPr>
      <w:r>
        <w:rPr>
          <w:rFonts w:hint="default"/>
          <w:lang w:val="vi-VN"/>
        </w:rPr>
        <w:t xml:space="preserve">Click vào báo cáo thống kê -&gt; Lựa chọn thông tin bạn muốn in ra </w:t>
      </w:r>
      <w:r>
        <w:drawing>
          <wp:inline distT="0" distB="0" distL="114300" distR="114300">
            <wp:extent cx="6771640" cy="5029835"/>
            <wp:effectExtent l="0" t="0" r="10160" b="14605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71640" cy="502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55765">
      <w:pPr>
        <w:spacing w:line="360" w:lineRule="auto"/>
        <w:outlineLvl w:val="2"/>
        <w:rPr>
          <w:rFonts w:hint="default"/>
          <w:lang w:val="vi-VN"/>
        </w:rPr>
      </w:pPr>
      <w:r>
        <w:rPr>
          <w:rFonts w:hint="default"/>
          <w:lang w:val="vi-VN"/>
        </w:rPr>
        <w:t>Vd khi tôi chọn in ra theo trạngt thái.</w:t>
      </w:r>
    </w:p>
    <w:p w14:paraId="5E53AE30">
      <w:pPr>
        <w:spacing w:line="360" w:lineRule="auto"/>
        <w:outlineLvl w:val="2"/>
      </w:pPr>
      <w:r>
        <w:drawing>
          <wp:inline distT="0" distB="0" distL="114300" distR="114300">
            <wp:extent cx="7766050" cy="5650230"/>
            <wp:effectExtent l="0" t="0" r="6350" b="3810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36CCD">
      <w:pPr>
        <w:spacing w:line="360" w:lineRule="auto"/>
        <w:outlineLvl w:val="2"/>
      </w:pPr>
      <w:r>
        <w:rPr>
          <w:rFonts w:hint="default"/>
          <w:lang w:val="vi-VN"/>
        </w:rPr>
        <w:t xml:space="preserve">File khi mở </w:t>
      </w:r>
      <w:r>
        <w:drawing>
          <wp:inline distT="0" distB="0" distL="114300" distR="114300">
            <wp:extent cx="6592570" cy="4721860"/>
            <wp:effectExtent l="0" t="0" r="6350" b="2540"/>
            <wp:docPr id="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B167">
      <w:pPr>
        <w:spacing w:line="360" w:lineRule="auto"/>
        <w:outlineLvl w:val="2"/>
      </w:pPr>
    </w:p>
    <w:p w14:paraId="6DAC78F4">
      <w:pPr>
        <w:spacing w:line="360" w:lineRule="auto"/>
        <w:outlineLvl w:val="2"/>
      </w:pPr>
      <w:r>
        <w:drawing>
          <wp:inline distT="0" distB="0" distL="114300" distR="114300">
            <wp:extent cx="7764780" cy="3270250"/>
            <wp:effectExtent l="0" t="0" r="7620" b="6350"/>
            <wp:docPr id="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598DA">
      <w:pPr>
        <w:spacing w:line="360" w:lineRule="auto"/>
        <w:outlineLvl w:val="2"/>
        <w:rPr>
          <w:rFonts w:hint="default"/>
          <w:lang w:val="vi-VN"/>
        </w:rPr>
      </w:pPr>
      <w:r>
        <w:rPr>
          <w:rFonts w:hint="default"/>
          <w:lang w:val="vi-VN"/>
        </w:rPr>
        <w:t>Đây là xuất PDF</w:t>
      </w:r>
    </w:p>
    <w:p w14:paraId="2CDDF7B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8522772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vi-VN"/>
        </w:rPr>
        <w:t xml:space="preserve">2 . Quyền của tài khoản manager </w:t>
      </w:r>
    </w:p>
    <w:p w14:paraId="10C6951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55465" cy="5636260"/>
            <wp:effectExtent l="0" t="0" r="3175" b="254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563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C1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Quản lý công việc  </w:t>
      </w:r>
    </w:p>
    <w:p w14:paraId="4757CDE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Tạo task cho user </w:t>
      </w:r>
    </w:p>
    <w:p w14:paraId="206C5749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003755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Clich vào quản lý công việc</w:t>
      </w:r>
    </w:p>
    <w:p w14:paraId="76F0B0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9225" cy="5370195"/>
            <wp:effectExtent l="0" t="0" r="3175" b="9525"/>
            <wp:docPr id="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69225" cy="537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556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EFF36F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công viêc chọn nhân viên và điềm đầy đủ thông tin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8590" cy="5471795"/>
            <wp:effectExtent l="0" t="0" r="3810" b="14605"/>
            <wp:docPr id="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68590" cy="547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C9DE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A4754B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Click + Thêm mới là đã giao 1 việc cho nhân viên.</w:t>
      </w:r>
    </w:p>
    <w:p w14:paraId="7D649F4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Tuơng tự như giao task </w:t>
      </w:r>
    </w:p>
    <w:p w14:paraId="11A85904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Tạo dự án , tạo nhóm cũng như giao việc cho 1thanh viên </w:t>
      </w:r>
    </w:p>
    <w:p w14:paraId="39A6D008">
      <w:pPr>
        <w:numPr>
          <w:ilvl w:val="0"/>
          <w:numId w:val="0"/>
        </w:numPr>
        <w:spacing w:line="360" w:lineRule="auto"/>
        <w:ind w:leftChars="0"/>
        <w:outlineLvl w:val="2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2.2 Duyệt công việc</w:t>
      </w:r>
    </w:p>
    <w:p w14:paraId="068778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duyệt công việc sẽ hiển thị giao diện </w:t>
      </w:r>
    </w:p>
    <w:p w14:paraId="7169BC1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955" cy="5227320"/>
            <wp:effectExtent l="0" t="0" r="4445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97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Chỉ có admin và manager mới có quyền duyệt công việc </w:t>
      </w:r>
    </w:p>
    <w:p w14:paraId="69448001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Vd  duyệt task của haidang _ Task_1 .</w:t>
      </w:r>
    </w:p>
    <w:p w14:paraId="27230C0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Trường hợp duyệt sẽ hiển thị phía giao diện của người phụ trách task đó </w:t>
      </w:r>
    </w:p>
    <w:p w14:paraId="07CF913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2875" cy="5322570"/>
            <wp:effectExtent l="0" t="0" r="9525" b="1143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532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D69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A3ECA20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Phía giao diện người phụ trách </w:t>
      </w:r>
    </w:p>
    <w:p w14:paraId="3581856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6406515"/>
            <wp:effectExtent l="0" t="0" r="5080" b="952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640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vi-VN"/>
        </w:rPr>
        <w:t>Trường hợp từ chối phía giao diện người phụ trách . trạng thái của task được chuyển thành từ  Chờ duyệt -&gt; Đang thực hiện</w:t>
      </w:r>
    </w:p>
    <w:p w14:paraId="79F53E22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16370" cy="5475605"/>
            <wp:effectExtent l="0" t="0" r="6350" b="1079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547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2F02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2.3 Việc cần nhận </w:t>
      </w:r>
    </w:p>
    <w:p w14:paraId="2FE7E5B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768725" cy="4876800"/>
            <wp:effectExtent l="0" t="0" r="10795" b="0"/>
            <wp:docPr id="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0DC5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390C333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Click vào việc cần nhận để xem các task ban có thể nhận , vào để nhận task </w:t>
      </w:r>
    </w:p>
    <w:p w14:paraId="465FBFA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685" cy="5391150"/>
            <wp:effectExtent l="0" t="0" r="5715" b="381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76668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9DEE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2.4 Công việc của tôi .</w:t>
      </w:r>
    </w:p>
    <w:p w14:paraId="4531939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và cập nhật tiến độ công việc bạn đã làm</w:t>
      </w:r>
    </w:p>
    <w:p w14:paraId="02C031C7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6050" cy="6691630"/>
            <wp:effectExtent l="0" t="0" r="6350" b="13970"/>
            <wp:docPr id="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66050" cy="669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4644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2.5 Nhóm của tôi </w:t>
      </w:r>
    </w:p>
    <w:p w14:paraId="39D20E3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 xml:space="preserve">- xem các bạn thuộc nhóm nào và là leader nhóm nào ( leader có thể tạo luôn task trong phần này được )  </w:t>
      </w:r>
    </w:p>
    <w:p w14:paraId="243CA82A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554470" cy="4404995"/>
            <wp:effectExtent l="0" t="0" r="13970" b="14605"/>
            <wp:docPr id="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5447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F28D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2.6 Quản lý dự án </w:t>
      </w:r>
    </w:p>
    <w:p w14:paraId="129E7CE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7767320" cy="5344160"/>
            <wp:effectExtent l="0" t="0" r="5080" b="5080"/>
            <wp:docPr id="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67320" cy="534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066F3">
      <w:pPr>
        <w:spacing w:line="360" w:lineRule="auto"/>
        <w:ind w:firstLine="24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Có thể thêm sửa xóa dự án  .</w:t>
      </w:r>
    </w:p>
    <w:p w14:paraId="31509676">
      <w:pPr>
        <w:spacing w:line="360" w:lineRule="auto"/>
        <w:ind w:firstLine="240"/>
        <w:outlineLvl w:val="1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 Quyền của tài khoản user </w:t>
      </w:r>
    </w:p>
    <w:p w14:paraId="2A989FD0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3.1 Quản lý công việc </w:t>
      </w:r>
    </w:p>
    <w:p w14:paraId="688CB5AD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222240" cy="6647815"/>
            <wp:effectExtent l="0" t="0" r="5080" b="12065"/>
            <wp:docPr id="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664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1035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B974F49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10BD2C1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724AEA6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316345" cy="4394835"/>
            <wp:effectExtent l="0" t="0" r="8255" b="9525"/>
            <wp:docPr id="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CF17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3.2 Việc cần nhận </w:t>
      </w:r>
    </w:p>
    <w:p w14:paraId="59248B7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6400800" cy="4384040"/>
            <wp:effectExtent l="0" t="0" r="0" b="5080"/>
            <wp:docPr id="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D8DF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Xem việc của  nhóm bạn khi leader giao , hoặc xem việc bạn được giao .</w:t>
      </w:r>
    </w:p>
    <w:p w14:paraId="0DB43F2B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3.3 Công việc của tôi </w:t>
      </w:r>
    </w:p>
    <w:p w14:paraId="08A6B116">
      <w:pPr>
        <w:spacing w:line="360" w:lineRule="auto"/>
        <w:ind w:firstLine="240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 xml:space="preserve">Xem và cập nhật trạng thái task của bạn </w:t>
      </w:r>
    </w:p>
    <w:p w14:paraId="02CB2448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683760" cy="3940810"/>
            <wp:effectExtent l="0" t="0" r="10160" b="6350"/>
            <wp:docPr id="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7BEEE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7F259C8A">
      <w:pPr>
        <w:spacing w:line="360" w:lineRule="auto"/>
        <w:ind w:firstLine="240"/>
        <w:outlineLvl w:val="2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3.4 Nhóm của tôi  </w:t>
      </w:r>
    </w:p>
    <w:p w14:paraId="21E0D883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Xem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nhóm của mình , nếu bạn làm leader thì có thể giao việc trực tiếp ở đây trong nhóm</w:t>
      </w:r>
    </w:p>
    <w:p w14:paraId="7270BF46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945505" cy="4060190"/>
            <wp:effectExtent l="0" t="0" r="13335" b="8890"/>
            <wp:docPr id="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AD7C">
      <w:pPr>
        <w:spacing w:line="360" w:lineRule="auto"/>
        <w:ind w:firstLine="240"/>
        <w:rPr>
          <w:rFonts w:hint="default" w:ascii="Times New Roman" w:hAnsi="Times New Roman" w:cs="Times New Roman"/>
          <w:sz w:val="28"/>
          <w:szCs w:val="28"/>
        </w:rPr>
      </w:pPr>
    </w:p>
    <w:p w14:paraId="326B1E43">
      <w:pPr>
        <w:spacing w:line="360" w:lineRule="auto"/>
        <w:ind w:firstLine="240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3.5 Dasboard cá nhân </w:t>
      </w:r>
    </w:p>
    <w:p w14:paraId="73FEF0E9">
      <w:pPr>
        <w:spacing w:line="360" w:lineRule="auto"/>
        <w:ind w:firstLine="240"/>
      </w:pPr>
      <w:r>
        <w:drawing>
          <wp:inline distT="0" distB="0" distL="114300" distR="114300">
            <wp:extent cx="4975225" cy="6334125"/>
            <wp:effectExtent l="0" t="0" r="8255" b="5715"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633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F122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 xml:space="preserve">Click vào Dashboard cá nhân , bạn sẽ thấy giao diện </w:t>
      </w:r>
    </w:p>
    <w:p w14:paraId="61543DD3">
      <w:pPr>
        <w:spacing w:line="360" w:lineRule="auto"/>
        <w:ind w:firstLine="240"/>
      </w:pPr>
      <w:r>
        <w:drawing>
          <wp:inline distT="0" distB="0" distL="114300" distR="114300">
            <wp:extent cx="7764780" cy="5885815"/>
            <wp:effectExtent l="0" t="0" r="7620" b="12065"/>
            <wp:docPr id="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58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D5E6">
      <w:pPr>
        <w:spacing w:line="360" w:lineRule="auto"/>
        <w:ind w:firstLine="240"/>
        <w:rPr>
          <w:rFonts w:hint="default"/>
          <w:lang w:val="vi-VN"/>
        </w:rPr>
      </w:pPr>
      <w:r>
        <w:rPr>
          <w:rFonts w:hint="default"/>
          <w:lang w:val="vi-VN"/>
        </w:rPr>
        <w:t>Qua màn hình này bạn có thể thống kê được số task bạn đã làm , tiến độ task của bạn</w:t>
      </w:r>
      <w:bookmarkStart w:id="0" w:name="_GoBack"/>
      <w:bookmarkEnd w:id="0"/>
    </w:p>
    <w:p w14:paraId="0F159538">
      <w:pPr>
        <w:spacing w:line="360" w:lineRule="auto"/>
        <w:ind w:firstLine="240"/>
        <w:rPr>
          <w:rFonts w:hint="default"/>
          <w:lang w:val="vi-VN"/>
        </w:rPr>
      </w:pPr>
    </w:p>
    <w:sectPr>
      <w:pgSz w:w="15840" w:h="2448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5A8945"/>
    <w:multiLevelType w:val="singleLevel"/>
    <w:tmpl w:val="C75A894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29E1AD0"/>
    <w:multiLevelType w:val="multilevel"/>
    <w:tmpl w:val="029E1AD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393D58"/>
    <w:multiLevelType w:val="singleLevel"/>
    <w:tmpl w:val="1B393D5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256E713"/>
    <w:multiLevelType w:val="singleLevel"/>
    <w:tmpl w:val="5256E713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73DB"/>
    <w:rsid w:val="00034616"/>
    <w:rsid w:val="0006063C"/>
    <w:rsid w:val="000C725B"/>
    <w:rsid w:val="0015074B"/>
    <w:rsid w:val="0029639D"/>
    <w:rsid w:val="00326F90"/>
    <w:rsid w:val="00416D5E"/>
    <w:rsid w:val="0042376E"/>
    <w:rsid w:val="00473F43"/>
    <w:rsid w:val="00492FE7"/>
    <w:rsid w:val="007E69A8"/>
    <w:rsid w:val="008A471E"/>
    <w:rsid w:val="009A59BD"/>
    <w:rsid w:val="00AA1D8D"/>
    <w:rsid w:val="00B47730"/>
    <w:rsid w:val="00C47856"/>
    <w:rsid w:val="00CB0664"/>
    <w:rsid w:val="00E57ACC"/>
    <w:rsid w:val="00F012E2"/>
    <w:rsid w:val="00F533E6"/>
    <w:rsid w:val="00FC693F"/>
    <w:rsid w:val="08AD484C"/>
    <w:rsid w:val="0DBA6115"/>
    <w:rsid w:val="3B0677C1"/>
    <w:rsid w:val="4296608D"/>
    <w:rsid w:val="462875A5"/>
    <w:rsid w:val="501801CA"/>
    <w:rsid w:val="523A3ED9"/>
    <w:rsid w:val="6A694423"/>
    <w:rsid w:val="6E1164A3"/>
    <w:rsid w:val="7C4B0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982</Words>
  <Characters>4318</Characters>
  <Lines>16</Lines>
  <Paragraphs>4</Paragraphs>
  <TotalTime>27</TotalTime>
  <ScaleCrop>false</ScaleCrop>
  <LinksUpToDate>false</LinksUpToDate>
  <CharactersWithSpaces>5197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Thủy Mai</cp:lastModifiedBy>
  <dcterms:modified xsi:type="dcterms:W3CDTF">2026-03-16T02:21:49Z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02DC716F4ABE4BC18C0C8E64F7529DDF_13</vt:lpwstr>
  </property>
  <property fmtid="{D5CDD505-2E9C-101B-9397-08002B2CF9AE}" pid="4" name="KSOTemplateDocerSaveRecord">
    <vt:lpwstr>eyJoZGlkIjoiYmYxOGYzYTlkOTUzOGViYTExNTAzNzUxYWNjNTcwODEiLCJ1c2VySWQiOiIxMzkyMDg1MzIwMzAyIn0=</vt:lpwstr>
  </property>
</Properties>
</file>