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DC16E">
      <w:pPr>
        <w:pStyle w:val="3"/>
        <w:numPr>
          <w:ilvl w:val="0"/>
          <w:numId w:val="7"/>
        </w:numP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Sơ đồ phân rã chức năng</w:t>
      </w:r>
    </w:p>
    <w:p w14:paraId="4DC83A0E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22815876">
      <w:pPr>
        <w:spacing w:after="0" w:line="240" w:lineRule="auto"/>
        <w:ind w:left="360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8590" cy="4479290"/>
            <wp:effectExtent l="0" t="0" r="381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68590" cy="447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AE6FB">
      <w:pPr>
        <w:spacing w:after="0" w:line="240" w:lineRule="auto"/>
        <w:ind w:left="360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27A3DF88">
      <w:pPr>
        <w:pStyle w:val="144"/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vi-VN"/>
        </w:rPr>
      </w:pPr>
    </w:p>
    <w:p w14:paraId="2518E956">
      <w:pPr>
        <w:pStyle w:val="144"/>
        <w:spacing w:after="0" w:line="240" w:lineRule="auto"/>
        <w:ind w:left="0" w:leftChars="0" w:firstLine="0" w:firstLineChars="0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</w:p>
    <w:p w14:paraId="1B827110">
      <w:pPr>
        <w:pStyle w:val="144"/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vi-VN"/>
        </w:rPr>
      </w:pPr>
    </w:p>
    <w:p w14:paraId="5DFE17DE">
      <w:pPr>
        <w:pStyle w:val="144"/>
        <w:numPr>
          <w:ilvl w:val="0"/>
          <w:numId w:val="7"/>
        </w:numPr>
        <w:rPr>
          <w:rFonts w:hint="default" w:ascii="Times New Roman" w:hAnsi="Times New Roman" w:eastAsia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Sơ đồ luồng hoạt động Giao Task</w:t>
      </w:r>
    </w:p>
    <w:p w14:paraId="6178EEF1">
      <w:pPr>
        <w:spacing w:after="0" w:line="240" w:lineRule="auto"/>
        <w:ind w:left="360"/>
        <w:rPr>
          <w:rFonts w:hint="default" w:ascii="Times New Roman" w:hAnsi="Times New Roman" w:eastAsia="Times New Roman" w:cs="Times New Roman"/>
          <w:sz w:val="28"/>
          <w:szCs w:val="28"/>
          <w:lang w:val="vi-VN"/>
        </w:rPr>
      </w:pPr>
    </w:p>
    <w:p w14:paraId="3720859D">
      <w:pPr>
        <w:spacing w:after="0" w:line="240" w:lineRule="auto"/>
        <w:ind w:left="360"/>
        <w:rPr>
          <w:rFonts w:hint="default" w:ascii="Times New Roman" w:hAnsi="Times New Roman" w:eastAsia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70495" cy="2211705"/>
            <wp:effectExtent l="0" t="0" r="1905" b="1333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0495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9DAE1">
      <w:pPr>
        <w:spacing w:after="0" w:line="240" w:lineRule="auto"/>
        <w:ind w:left="360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666234DF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0ECC16F0">
      <w:pPr>
        <w:pStyle w:val="3"/>
        <w:numPr>
          <w:ilvl w:val="0"/>
          <w:numId w:val="7"/>
        </w:numP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DATABASE </w:t>
      </w:r>
    </w:p>
    <w:p w14:paraId="69A2B32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</w:p>
    <w:p w14:paraId="6C3C5C4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5415" cy="5622925"/>
            <wp:effectExtent l="0" t="0" r="698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65415" cy="562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30C8B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39ED20C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Table: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Users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8499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ECDFD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Column Name</w:t>
            </w:r>
          </w:p>
        </w:tc>
        <w:tc>
          <w:tcPr>
            <w:tcW w:w="4320" w:type="dxa"/>
          </w:tcPr>
          <w:p w14:paraId="0055026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Data Type &amp; Constraints</w:t>
            </w:r>
          </w:p>
        </w:tc>
      </w:tr>
      <w:tr w14:paraId="0FD8B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3" w:hRule="atLeast"/>
        </w:trPr>
        <w:tc>
          <w:tcPr>
            <w:tcW w:w="4320" w:type="dxa"/>
          </w:tcPr>
          <w:p w14:paraId="1B827866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User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4320" w:type="dxa"/>
          </w:tcPr>
          <w:p w14:paraId="77519547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INT, PRIMARY KEY, AUTO_INCREMENT</w:t>
            </w:r>
          </w:p>
        </w:tc>
      </w:tr>
      <w:tr w14:paraId="33F9B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4320" w:type="dxa"/>
          </w:tcPr>
          <w:p w14:paraId="07C2B691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User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4320" w:type="dxa"/>
          </w:tcPr>
          <w:p w14:paraId="53E28448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VARCHAR(50), NOT NULL, UNIQUE</w:t>
            </w:r>
          </w:p>
        </w:tc>
      </w:tr>
      <w:tr w14:paraId="0A8DE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4320" w:type="dxa"/>
          </w:tcPr>
          <w:p w14:paraId="0D0FFED3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PasswordHash</w:t>
            </w:r>
          </w:p>
        </w:tc>
        <w:tc>
          <w:tcPr>
            <w:tcW w:w="4320" w:type="dxa"/>
          </w:tcPr>
          <w:p w14:paraId="6B4F2387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VARCHAR(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256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)</w:t>
            </w:r>
          </w:p>
        </w:tc>
      </w:tr>
      <w:tr w14:paraId="0F3D6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4320" w:type="dxa"/>
          </w:tcPr>
          <w:p w14:paraId="19F01DBB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4320" w:type="dxa"/>
          </w:tcPr>
          <w:p w14:paraId="523B7BA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VARCHAR(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25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5)</w:t>
            </w:r>
          </w:p>
        </w:tc>
      </w:tr>
      <w:tr w14:paraId="39204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4320" w:type="dxa"/>
          </w:tcPr>
          <w:p w14:paraId="592DF7CE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RoleId</w:t>
            </w:r>
          </w:p>
        </w:tc>
        <w:tc>
          <w:tcPr>
            <w:tcW w:w="4320" w:type="dxa"/>
          </w:tcPr>
          <w:p w14:paraId="354DE2E6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VARCHAR(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50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)</w:t>
            </w:r>
          </w:p>
        </w:tc>
      </w:tr>
      <w:tr w14:paraId="5993A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4320" w:type="dxa"/>
          </w:tcPr>
          <w:p w14:paraId="4099EA2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CreateAt</w:t>
            </w:r>
          </w:p>
        </w:tc>
        <w:tc>
          <w:tcPr>
            <w:tcW w:w="4320" w:type="dxa"/>
          </w:tcPr>
          <w:p w14:paraId="0887922D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</w:tr>
    </w:tbl>
    <w:p w14:paraId="4B8E5B7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74F08B12">
      <w:pPr>
        <w:pStyle w:val="3"/>
        <w:spacing w:line="36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Table: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team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7985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1415CB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Column Name</w:t>
            </w:r>
          </w:p>
        </w:tc>
        <w:tc>
          <w:tcPr>
            <w:tcW w:w="4320" w:type="dxa"/>
          </w:tcPr>
          <w:p w14:paraId="5C94E81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Data Type &amp; Constraints</w:t>
            </w:r>
          </w:p>
        </w:tc>
      </w:tr>
      <w:tr w14:paraId="50FBB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3" w:hRule="atLeast"/>
        </w:trPr>
        <w:tc>
          <w:tcPr>
            <w:tcW w:w="4320" w:type="dxa"/>
          </w:tcPr>
          <w:p w14:paraId="0A649C77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TeamID</w:t>
            </w:r>
          </w:p>
        </w:tc>
        <w:tc>
          <w:tcPr>
            <w:tcW w:w="4320" w:type="dxa"/>
          </w:tcPr>
          <w:p w14:paraId="50D33096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INT, PRIMARY KEY, AUTO_INCREMENT</w:t>
            </w:r>
          </w:p>
        </w:tc>
      </w:tr>
      <w:tr w14:paraId="1388E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4320" w:type="dxa"/>
          </w:tcPr>
          <w:p w14:paraId="647CD000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TeamName</w:t>
            </w:r>
          </w:p>
        </w:tc>
        <w:tc>
          <w:tcPr>
            <w:tcW w:w="4320" w:type="dxa"/>
          </w:tcPr>
          <w:p w14:paraId="23446FFC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VARCHAR(50), NOT NULL, UNIQUE</w:t>
            </w:r>
          </w:p>
        </w:tc>
      </w:tr>
      <w:tr w14:paraId="5FA93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4320" w:type="dxa"/>
          </w:tcPr>
          <w:p w14:paraId="05A64CB8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4320" w:type="dxa"/>
          </w:tcPr>
          <w:p w14:paraId="57D9F56D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VARCHAR(255), NOT NULL</w:t>
            </w:r>
          </w:p>
        </w:tc>
      </w:tr>
      <w:tr w14:paraId="40BB9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4320" w:type="dxa"/>
          </w:tcPr>
          <w:p w14:paraId="794F435F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CreateAt</w:t>
            </w:r>
          </w:p>
        </w:tc>
        <w:tc>
          <w:tcPr>
            <w:tcW w:w="4320" w:type="dxa"/>
          </w:tcPr>
          <w:p w14:paraId="70D89AE8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</w:tr>
    </w:tbl>
    <w:p w14:paraId="1CC03ACB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4B916FCB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159C4D19">
      <w:pPr>
        <w:pStyle w:val="3"/>
        <w:spacing w:line="36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Table: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userteam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18E4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46794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Column Name</w:t>
            </w:r>
          </w:p>
        </w:tc>
        <w:tc>
          <w:tcPr>
            <w:tcW w:w="4320" w:type="dxa"/>
          </w:tcPr>
          <w:p w14:paraId="32A726F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Data Type &amp; Constraints</w:t>
            </w:r>
          </w:p>
        </w:tc>
      </w:tr>
      <w:tr w14:paraId="08D66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4320" w:type="dxa"/>
          </w:tcPr>
          <w:p w14:paraId="59FF6280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UserId</w:t>
            </w:r>
          </w:p>
        </w:tc>
        <w:tc>
          <w:tcPr>
            <w:tcW w:w="4320" w:type="dxa"/>
          </w:tcPr>
          <w:p w14:paraId="35729BF9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INT, PRIMARY KEY, AUTO_INCREMENT</w:t>
            </w:r>
          </w:p>
        </w:tc>
      </w:tr>
      <w:tr w14:paraId="4D345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4320" w:type="dxa"/>
          </w:tcPr>
          <w:p w14:paraId="2338157A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TeamId</w:t>
            </w:r>
          </w:p>
        </w:tc>
        <w:tc>
          <w:tcPr>
            <w:tcW w:w="4320" w:type="dxa"/>
          </w:tcPr>
          <w:p w14:paraId="399CBE11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VARCHAR(100), PRIMARY KEY</w:t>
            </w:r>
          </w:p>
        </w:tc>
      </w:tr>
      <w:tr w14:paraId="4ABBE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320" w:type="dxa"/>
          </w:tcPr>
          <w:p w14:paraId="6BE1EC7F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JoinedAt</w:t>
            </w:r>
          </w:p>
        </w:tc>
        <w:tc>
          <w:tcPr>
            <w:tcW w:w="4320" w:type="dxa"/>
          </w:tcPr>
          <w:p w14:paraId="553AC59D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</w:tr>
      <w:tr w14:paraId="41928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320" w:type="dxa"/>
          </w:tcPr>
          <w:p w14:paraId="3C7B6246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Role</w:t>
            </w:r>
          </w:p>
        </w:tc>
        <w:tc>
          <w:tcPr>
            <w:tcW w:w="4320" w:type="dxa"/>
          </w:tcPr>
          <w:p w14:paraId="7C848EB4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VBRCHAR(50)</w:t>
            </w:r>
          </w:p>
        </w:tc>
      </w:tr>
    </w:tbl>
    <w:p w14:paraId="7BC8C933">
      <w:pPr>
        <w:pStyle w:val="3"/>
        <w:spacing w:line="36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Table: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project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3BD2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DBA887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Column Name</w:t>
            </w:r>
          </w:p>
        </w:tc>
        <w:tc>
          <w:tcPr>
            <w:tcW w:w="4320" w:type="dxa"/>
          </w:tcPr>
          <w:p w14:paraId="65DD3EBF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Data Type &amp; Constraints</w:t>
            </w:r>
          </w:p>
        </w:tc>
      </w:tr>
      <w:tr w14:paraId="31B6F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4320" w:type="dxa"/>
          </w:tcPr>
          <w:p w14:paraId="39B40AE6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Project</w:t>
            </w:r>
          </w:p>
        </w:tc>
        <w:tc>
          <w:tcPr>
            <w:tcW w:w="4320" w:type="dxa"/>
          </w:tcPr>
          <w:p w14:paraId="4B12F7BD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INT, PRIMARY KEY, AUTO_INCREMENT</w:t>
            </w:r>
          </w:p>
        </w:tc>
      </w:tr>
      <w:tr w14:paraId="224B7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4320" w:type="dxa"/>
          </w:tcPr>
          <w:p w14:paraId="52B635D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ProjectName</w:t>
            </w:r>
          </w:p>
        </w:tc>
        <w:tc>
          <w:tcPr>
            <w:tcW w:w="4320" w:type="dxa"/>
          </w:tcPr>
          <w:p w14:paraId="333C1056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VARCHAR(100), NOT NULL</w:t>
            </w:r>
          </w:p>
        </w:tc>
      </w:tr>
      <w:tr w14:paraId="3CA77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320" w:type="dxa"/>
          </w:tcPr>
          <w:p w14:paraId="43769E1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4320" w:type="dxa"/>
          </w:tcPr>
          <w:p w14:paraId="389B6611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14:paraId="7D1C1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320" w:type="dxa"/>
          </w:tcPr>
          <w:p w14:paraId="06ECE9DD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StartDate</w:t>
            </w:r>
          </w:p>
        </w:tc>
        <w:tc>
          <w:tcPr>
            <w:tcW w:w="4320" w:type="dxa"/>
          </w:tcPr>
          <w:p w14:paraId="66792FE7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DATENAME</w:t>
            </w:r>
          </w:p>
        </w:tc>
      </w:tr>
      <w:tr w14:paraId="6EA32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320" w:type="dxa"/>
          </w:tcPr>
          <w:p w14:paraId="7A36FC89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EndDate</w:t>
            </w:r>
          </w:p>
        </w:tc>
        <w:tc>
          <w:tcPr>
            <w:tcW w:w="4320" w:type="dxa"/>
          </w:tcPr>
          <w:p w14:paraId="1B161ED9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DATENAME</w:t>
            </w:r>
          </w:p>
        </w:tc>
      </w:tr>
      <w:tr w14:paraId="7BB5C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320" w:type="dxa"/>
          </w:tcPr>
          <w:p w14:paraId="7D6637F9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Status</w:t>
            </w:r>
          </w:p>
        </w:tc>
        <w:tc>
          <w:tcPr>
            <w:tcW w:w="4320" w:type="dxa"/>
          </w:tcPr>
          <w:p w14:paraId="25CBC160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VARCHAR(50)</w:t>
            </w:r>
          </w:p>
        </w:tc>
      </w:tr>
      <w:tr w14:paraId="350DD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320" w:type="dxa"/>
          </w:tcPr>
          <w:p w14:paraId="5DAC469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ManagerId</w:t>
            </w:r>
          </w:p>
        </w:tc>
        <w:tc>
          <w:tcPr>
            <w:tcW w:w="4320" w:type="dxa"/>
          </w:tcPr>
          <w:p w14:paraId="7559C2CD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INT ,FOREIGN KEY</w:t>
            </w:r>
          </w:p>
        </w:tc>
      </w:tr>
      <w:tr w14:paraId="41848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320" w:type="dxa"/>
          </w:tcPr>
          <w:p w14:paraId="066F8AA2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TeamId</w:t>
            </w:r>
          </w:p>
        </w:tc>
        <w:tc>
          <w:tcPr>
            <w:tcW w:w="4320" w:type="dxa"/>
          </w:tcPr>
          <w:p w14:paraId="2C3E8946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INT,FOREIGN KEY</w:t>
            </w:r>
          </w:p>
        </w:tc>
      </w:tr>
      <w:tr w14:paraId="57B46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320" w:type="dxa"/>
          </w:tcPr>
          <w:p w14:paraId="6EEE9D68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CreateAt</w:t>
            </w:r>
          </w:p>
        </w:tc>
        <w:tc>
          <w:tcPr>
            <w:tcW w:w="4320" w:type="dxa"/>
          </w:tcPr>
          <w:p w14:paraId="161C240A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</w:tr>
    </w:tbl>
    <w:p w14:paraId="3A1BAF00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25DA52D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08529450">
      <w:pPr>
        <w:pStyle w:val="3"/>
        <w:spacing w:line="36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C30A2D4">
      <w:pPr>
        <w:pStyle w:val="3"/>
        <w:spacing w:line="36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97D5CC0">
      <w:pPr>
        <w:pStyle w:val="3"/>
        <w:spacing w:line="36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Table: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task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FAAA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5BE800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Column Name</w:t>
            </w:r>
          </w:p>
        </w:tc>
        <w:tc>
          <w:tcPr>
            <w:tcW w:w="4320" w:type="dxa"/>
          </w:tcPr>
          <w:p w14:paraId="45E00EF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Data Type &amp; Constraints</w:t>
            </w:r>
          </w:p>
        </w:tc>
      </w:tr>
      <w:tr w14:paraId="21F96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4320" w:type="dxa"/>
          </w:tcPr>
          <w:p w14:paraId="53D4FD0F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TaskId</w:t>
            </w:r>
          </w:p>
        </w:tc>
        <w:tc>
          <w:tcPr>
            <w:tcW w:w="4320" w:type="dxa"/>
          </w:tcPr>
          <w:p w14:paraId="0713E9B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INT, PRIMARY KEY, AUTO_INCREMENT</w:t>
            </w:r>
          </w:p>
        </w:tc>
      </w:tr>
      <w:tr w14:paraId="36D61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4320" w:type="dxa"/>
          </w:tcPr>
          <w:p w14:paraId="792D509F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Title</w:t>
            </w:r>
          </w:p>
        </w:tc>
        <w:tc>
          <w:tcPr>
            <w:tcW w:w="4320" w:type="dxa"/>
          </w:tcPr>
          <w:p w14:paraId="5A7ADF51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VARCHAR(150), NOT NULL</w:t>
            </w:r>
          </w:p>
        </w:tc>
      </w:tr>
      <w:tr w14:paraId="7B18F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4320" w:type="dxa"/>
          </w:tcPr>
          <w:p w14:paraId="4DDD1F7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4320" w:type="dxa"/>
          </w:tcPr>
          <w:p w14:paraId="370CA4BF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14:paraId="0A29D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4320" w:type="dxa"/>
          </w:tcPr>
          <w:p w14:paraId="074907D9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AssignedToUserId</w:t>
            </w:r>
          </w:p>
        </w:tc>
        <w:tc>
          <w:tcPr>
            <w:tcW w:w="4320" w:type="dxa"/>
          </w:tcPr>
          <w:p w14:paraId="17BEB4C6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</w:tr>
      <w:tr w14:paraId="37235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4320" w:type="dxa"/>
          </w:tcPr>
          <w:p w14:paraId="0261FA1E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CreateByUserId</w:t>
            </w:r>
          </w:p>
        </w:tc>
        <w:tc>
          <w:tcPr>
            <w:tcW w:w="4320" w:type="dxa"/>
          </w:tcPr>
          <w:p w14:paraId="03C4FCCF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</w:tr>
      <w:tr w14:paraId="4821A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4320" w:type="dxa"/>
          </w:tcPr>
          <w:p w14:paraId="61982C49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Status</w:t>
            </w:r>
          </w:p>
        </w:tc>
        <w:tc>
          <w:tcPr>
            <w:tcW w:w="4320" w:type="dxa"/>
          </w:tcPr>
          <w:p w14:paraId="25E7C948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VARCHAR</w:t>
            </w:r>
          </w:p>
        </w:tc>
      </w:tr>
      <w:tr w14:paraId="6F5D1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4320" w:type="dxa"/>
          </w:tcPr>
          <w:p w14:paraId="4D9F58D8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Priority</w:t>
            </w:r>
          </w:p>
        </w:tc>
        <w:tc>
          <w:tcPr>
            <w:tcW w:w="4320" w:type="dxa"/>
          </w:tcPr>
          <w:p w14:paraId="7520334D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VARCHAR</w:t>
            </w:r>
          </w:p>
        </w:tc>
      </w:tr>
      <w:tr w14:paraId="321CE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4320" w:type="dxa"/>
          </w:tcPr>
          <w:p w14:paraId="60B659AD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CreateAt</w:t>
            </w:r>
          </w:p>
        </w:tc>
        <w:tc>
          <w:tcPr>
            <w:tcW w:w="4320" w:type="dxa"/>
          </w:tcPr>
          <w:p w14:paraId="4E9B2D12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</w:tr>
      <w:tr w14:paraId="04DCE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4320" w:type="dxa"/>
          </w:tcPr>
          <w:p w14:paraId="192E30B3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DueDate</w:t>
            </w:r>
          </w:p>
        </w:tc>
        <w:tc>
          <w:tcPr>
            <w:tcW w:w="4320" w:type="dxa"/>
          </w:tcPr>
          <w:p w14:paraId="1C0EF51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</w:tr>
      <w:tr w14:paraId="0E6A7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4320" w:type="dxa"/>
          </w:tcPr>
          <w:p w14:paraId="06D5D60F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IsDeleted</w:t>
            </w:r>
          </w:p>
        </w:tc>
        <w:tc>
          <w:tcPr>
            <w:tcW w:w="4320" w:type="dxa"/>
          </w:tcPr>
          <w:p w14:paraId="5481B0DA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14:paraId="38697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4320" w:type="dxa"/>
          </w:tcPr>
          <w:p w14:paraId="2996793D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ProjectId</w:t>
            </w:r>
          </w:p>
        </w:tc>
        <w:tc>
          <w:tcPr>
            <w:tcW w:w="4320" w:type="dxa"/>
          </w:tcPr>
          <w:p w14:paraId="0CB5E04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INT, FK -&gt;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project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project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Id)</w:t>
            </w:r>
          </w:p>
        </w:tc>
      </w:tr>
      <w:tr w14:paraId="1C925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53EF3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TeamId</w:t>
            </w:r>
          </w:p>
        </w:tc>
        <w:tc>
          <w:tcPr>
            <w:tcW w:w="4320" w:type="dxa"/>
          </w:tcPr>
          <w:p w14:paraId="4C0CA7E8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INT, FK -&gt; team(teamId)</w:t>
            </w:r>
          </w:p>
        </w:tc>
      </w:tr>
      <w:tr w14:paraId="77A47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BB1BC9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IsActive</w:t>
            </w:r>
          </w:p>
        </w:tc>
        <w:tc>
          <w:tcPr>
            <w:tcW w:w="4320" w:type="dxa"/>
          </w:tcPr>
          <w:p w14:paraId="6525D68B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BOOLEAN, DEFAULT 1</w:t>
            </w:r>
          </w:p>
        </w:tc>
      </w:tr>
    </w:tbl>
    <w:p w14:paraId="676CDBD4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4540FE4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Nâng cấp dự án lên .Net 8</w:t>
      </w:r>
    </w:p>
    <w:p w14:paraId="4C81E3BE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1. File cấu hình Project &amp; App (2 file)</w:t>
      </w:r>
    </w:p>
    <w:p w14:paraId="196BBEE9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AppStory.vbproj</w:t>
      </w:r>
    </w:p>
    <w:p w14:paraId="1E85BE9A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Đổi target framework từ .NET Framework 4.7.2 lên .NET 8 (net8.0-windows).</w:t>
      </w:r>
    </w:p>
    <w:p w14:paraId="3B3397E6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Xóa thư viện MySql.Data (không còn dùng).</w:t>
      </w:r>
    </w:p>
    <w:p w14:paraId="6DBEFF4E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Thêm thư viện System.Data.Odbc (để dùng chuẩn ODBC có sẵn của .NET).</w:t>
      </w:r>
    </w:p>
    <w:p w14:paraId="6CCC4AF8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Thêm biến Global Import System để sửa lỗi các file giao diện không tìm thấy TextBox, Button,...</w:t>
      </w:r>
    </w:p>
    <w:p w14:paraId="084A03F8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App.config</w:t>
      </w:r>
    </w:p>
    <w:p w14:paraId="322F4813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Xóa phần cấu hình dành cho .NET cũ (startup runtime).</w:t>
      </w:r>
    </w:p>
    <w:p w14:paraId="44096DB6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Đổi connection string cũ sang định dạng ODBC DSN-less, chỉ định rõ dùng driver bạn đang có ở máy là MySQL ODBC 9.6 Unicode Driver.</w:t>
      </w:r>
    </w:p>
    <w:p w14:paraId="37FF1BC8">
      <w:pPr>
        <w:numPr>
          <w:ilvl w:val="0"/>
          <w:numId w:val="8"/>
        </w:num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File Database (Các file DAL - 4 file)</w:t>
      </w:r>
    </w:p>
    <w:p w14:paraId="561E82A1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Sửa chữ MySql thành Odbc (vd: MySqlConnection -&gt; OdbcConnection, MySqlCommand -&gt; OdbcCommand).</w:t>
      </w:r>
    </w:p>
    <w:p w14:paraId="3C5BB681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ODBC sử dụng ký hiệu ? cho mọi parameter thay vì tên như @Param, nên tôi đã đổi lại toàn bộ câu lệnh SQL và các thông số AddWithValue truyền vào theo đúng thứ tự các cột.</w:t>
      </w:r>
    </w:p>
    <w:p w14:paraId="59C5B84E">
      <w:pPr>
        <w:numPr>
          <w:ilvl w:val="0"/>
          <w:numId w:val="8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Các bước thực hành </w:t>
      </w:r>
    </w:p>
    <w:p w14:paraId="2E73A23C">
      <w:pPr>
        <w:numPr>
          <w:ilvl w:val="0"/>
          <w:numId w:val="9"/>
        </w:numPr>
        <w:spacing w:line="360" w:lineRule="auto"/>
        <w:ind w:left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Cài công cụ Upgrade Assistant</w:t>
      </w:r>
    </w:p>
    <w:p w14:paraId="3B4FDD8F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-  dotnet tool install -g upgrade-assistant</w:t>
      </w:r>
    </w:p>
    <w:p w14:paraId="06926D34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4145" cy="3295015"/>
            <wp:effectExtent l="0" t="0" r="825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64145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65E64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6209A73F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61AA3759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661173C3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5A570F6C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2EAEB259">
      <w:pPr>
        <w:numPr>
          <w:ilvl w:val="0"/>
          <w:numId w:val="9"/>
        </w:numPr>
        <w:spacing w:line="360" w:lineRule="auto"/>
        <w:ind w:left="0" w:leftChars="0" w:firstLine="0" w:firstLine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Di chuyển tới thư mục chứa project</w:t>
      </w:r>
    </w:p>
    <w:p w14:paraId="353C3C0D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Chạy lệnh nâng cấp project</w:t>
      </w:r>
    </w:p>
    <w:p w14:paraId="1F62D1B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upgrade-assistant upgrade AppStory.sln</w:t>
      </w:r>
    </w:p>
    <w:p w14:paraId="34EE0D58">
      <w:pPr>
        <w:spacing w:line="360" w:lineRule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Bạn cần chọn </w:t>
      </w:r>
      <w:r>
        <w:rPr>
          <w:rStyle w:val="34"/>
          <w:rFonts w:hint="default" w:ascii="Times New Roman" w:hAnsi="Times New Roman" w:eastAsia="SimSun" w:cs="Times New Roman"/>
          <w:sz w:val="28"/>
          <w:szCs w:val="28"/>
        </w:rPr>
        <w:t>dòng đầu tiên</w:t>
      </w:r>
      <w:r>
        <w:rPr>
          <w:rFonts w:hint="default" w:ascii="Times New Roman" w:hAnsi="Times New Roman" w:eastAsia="SimSun" w:cs="Times New Roman"/>
          <w:sz w:val="28"/>
          <w:szCs w:val="28"/>
        </w:rPr>
        <w:t>:</w:t>
      </w:r>
    </w:p>
    <w:p w14:paraId="304A20BD">
      <w:pPr>
        <w:spacing w:line="360" w:lineRule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Upgrade project to a newer .NET version</w:t>
      </w:r>
    </w:p>
    <w:p w14:paraId="0CF8EF89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6050" cy="3676015"/>
            <wp:effectExtent l="0" t="0" r="6350" b="12065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66050" cy="367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D2DD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54F605F5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Click chọn phiên bản bạn  muốn nâng cấp .</w:t>
      </w:r>
    </w:p>
    <w:p w14:paraId="5B87DEA0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8590" cy="3376295"/>
            <wp:effectExtent l="0" t="0" r="3810" b="6985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68590" cy="337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300B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18084AB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7C13FB4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287A9EB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4BAE6B3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4E248468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6EB4E245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762F352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23C13B67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11C666C7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Sau đó sẽ hiện thị bug . </w:t>
      </w:r>
    </w:p>
    <w:p w14:paraId="6A3E794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8590" cy="4382135"/>
            <wp:effectExtent l="0" t="0" r="3810" b="698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68590" cy="438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A046E">
      <w:pPr>
        <w:numPr>
          <w:ilvl w:val="0"/>
          <w:numId w:val="10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khi sửa (tôi đã thêm dòng &lt;Import Include="System" /&gt;):</w:t>
      </w:r>
    </w:p>
    <w:p w14:paraId="205030F9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xml</w:t>
      </w:r>
    </w:p>
    <w:p w14:paraId="300D76D6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&lt;ItemGroup&gt;</w:t>
      </w:r>
    </w:p>
    <w:p w14:paraId="001DED03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&lt;Import Include="System" /&gt;</w:t>
      </w:r>
    </w:p>
    <w:p w14:paraId="55BD7533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&lt;Import Include="System.Drawing" /&gt;</w:t>
      </w:r>
    </w:p>
    <w:p w14:paraId="52AD0666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&lt;Import Include="System.Windows.Forms" /&gt;</w:t>
      </w:r>
    </w:p>
    <w:p w14:paraId="301007A0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&lt;/ItemGroup&gt;</w:t>
      </w:r>
    </w:p>
    <w:p w14:paraId="6D9BBCCE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Lần thêm này giúp toàn bộ dự án WinForms tự hiểu được namespace System</w:t>
      </w:r>
    </w:p>
    <w:p w14:paraId="6B39F629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34A4D241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2 .Sau khi sửa (tôi đã thêm tiền tố System. vào trước tất cả các chữ Windows.Forms)</w:t>
      </w:r>
    </w:p>
    <w:p w14:paraId="1B6D4A70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vb</w:t>
      </w:r>
    </w:p>
    <w:p w14:paraId="3F5F0BC5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Friend WithEvents dgvTeams As System.Windows.Forms.DataGridView</w:t>
      </w:r>
    </w:p>
    <w:p w14:paraId="5E29B8F5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Friend WithEvents GroupBox1 As System.Windows.Forms.GroupBox</w:t>
      </w:r>
    </w:p>
    <w:p w14:paraId="013EB858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Friend WithEvents Label3 As System.Windows.Forms.Label</w:t>
      </w:r>
    </w:p>
    <w:p w14:paraId="2C2A609E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' ...</w:t>
      </w:r>
    </w:p>
    <w:p w14:paraId="50640FEA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Luồng Hoạt Động Chi Tiết . </w:t>
      </w:r>
    </w:p>
    <w:p w14:paraId="169B21D1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43070CF9">
      <w:pPr>
        <w:spacing w:line="360" w:lineRule="auto"/>
        <w:ind w:firstLine="240"/>
        <w:outlineLvl w:val="0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I Admin có quyền  </w:t>
      </w:r>
    </w:p>
    <w:p w14:paraId="086F7E89">
      <w:pPr>
        <w:spacing w:line="360" w:lineRule="auto"/>
        <w:ind w:left="319" w:leftChars="145" w:firstLine="305" w:firstLineChars="109"/>
        <w:outlineLvl w:val="1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1 .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Quản lý công việc  </w:t>
      </w:r>
    </w:p>
    <w:p w14:paraId="66C5FC79">
      <w:pPr>
        <w:spacing w:line="360" w:lineRule="auto"/>
        <w:ind w:left="319" w:leftChars="145" w:firstLine="305" w:firstLineChars="109"/>
        <w:outlineLvl w:val="2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1.1 Tạo task cho user </w:t>
      </w:r>
    </w:p>
    <w:p w14:paraId="035C297F">
      <w:pPr>
        <w:spacing w:line="360" w:lineRule="auto"/>
        <w:ind w:left="319" w:leftChars="145" w:firstLine="305" w:firstLineChars="109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</w:p>
    <w:p w14:paraId="5FA33197">
      <w:pPr>
        <w:spacing w:line="360" w:lineRule="auto"/>
        <w:ind w:left="319" w:leftChars="145" w:firstLine="305" w:firstLineChars="109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185920" cy="5156200"/>
            <wp:effectExtent l="0" t="0" r="5080" b="1016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5920" cy="515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50158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Click vào quản lý công việc</w:t>
      </w:r>
    </w:p>
    <w:p w14:paraId="4E109009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09310" cy="4084955"/>
            <wp:effectExtent l="0" t="0" r="3810" b="1460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408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40938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271966C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Tạo công viêc chọn nhân viên và điềm đầy đủ thông tin </w:t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141085" cy="4325620"/>
            <wp:effectExtent l="0" t="0" r="635" b="254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41085" cy="432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79249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Click + Thêm mới là đã giao 1 việc cho nhân viên.</w:t>
      </w:r>
    </w:p>
    <w:p w14:paraId="033A6C99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Tương tự như giao task </w:t>
      </w:r>
    </w:p>
    <w:p w14:paraId="1A0091EC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Tạo dự án , tạo nhóm cũng như giao việc cho 1 thành viên </w:t>
      </w:r>
    </w:p>
    <w:p w14:paraId="51474A0B">
      <w:pPr>
        <w:numPr>
          <w:numId w:val="0"/>
        </w:numPr>
        <w:spacing w:line="360" w:lineRule="auto"/>
        <w:ind w:leftChars="0"/>
        <w:outlineLvl w:val="2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1.2 Duyệt công việc</w:t>
      </w:r>
    </w:p>
    <w:p w14:paraId="41ED3FA3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Click vào duyệt công việc sẽ hiển thị giao diện </w:t>
      </w:r>
    </w:p>
    <w:p w14:paraId="58D1B1DA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7955" cy="5227320"/>
            <wp:effectExtent l="0" t="0" r="4445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67955" cy="522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26ECE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Chỉ có admin và manager mới có quyền duyệt công việc </w:t>
      </w:r>
    </w:p>
    <w:p w14:paraId="2D9DA9C4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Vd  duyệt task của haidang _ Task_1 .</w:t>
      </w:r>
    </w:p>
    <w:p w14:paraId="04E0D5DA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Trường hợp duyệt sẽ hiển thị phía giao diện của người phụ trách task đó </w:t>
      </w:r>
    </w:p>
    <w:p w14:paraId="7C4B2CB4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2875" cy="5322570"/>
            <wp:effectExtent l="0" t="0" r="9525" b="11430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532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9936A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3616B856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Phía giao diện người phụ trách </w:t>
      </w:r>
    </w:p>
    <w:p w14:paraId="1FEDF088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7320" cy="6406515"/>
            <wp:effectExtent l="0" t="0" r="5080" b="9525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67320" cy="640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Trường hợp từ chối phía giao diện người phụ trách . trạng thái của task được chuyển thành từ  Chờ duyệt -&gt; Đang thực hiện</w:t>
      </w:r>
    </w:p>
    <w:p w14:paraId="0DDF7307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87010" cy="4442460"/>
            <wp:effectExtent l="0" t="0" r="1270" b="7620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7010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EE490">
      <w:pPr>
        <w:spacing w:line="360" w:lineRule="auto"/>
        <w:ind w:firstLine="240"/>
        <w:outlineLvl w:val="2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1.3 Quản lý dự án </w:t>
      </w:r>
    </w:p>
    <w:p w14:paraId="2BA122F3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886200" cy="4786630"/>
            <wp:effectExtent l="0" t="0" r="0" b="13970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78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2A901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Click vào quản lý dự án </w:t>
      </w:r>
    </w:p>
    <w:p w14:paraId="502F0D08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574030" cy="3827145"/>
            <wp:effectExtent l="0" t="0" r="3810" b="13335"/>
            <wp:docPr id="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403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BFFD9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Đẩy đủ chưc năng thêm sửa xóa</w:t>
      </w:r>
    </w:p>
    <w:p w14:paraId="635D2CB7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1 dự án có nhiều team ( 1-N)</w:t>
      </w:r>
    </w:p>
    <w:p w14:paraId="65C51AB3">
      <w:pPr>
        <w:spacing w:line="360" w:lineRule="auto"/>
        <w:outlineLvl w:val="2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1.4 Quản lý nhóm</w:t>
      </w:r>
    </w:p>
    <w:p w14:paraId="4A9D7003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187315" cy="6389370"/>
            <wp:effectExtent l="0" t="0" r="9525" b="11430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7315" cy="638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95F73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15AD06D4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Sau khi click vào </w:t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0340" cy="3490595"/>
            <wp:effectExtent l="0" t="0" r="12700" b="14605"/>
            <wp:docPr id="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F9431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Đầy đủ chưc năng thêm sửa xóa .</w:t>
      </w:r>
    </w:p>
    <w:p w14:paraId="70AEB6C6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1 nhóm có thể có nhiều thành viên   _ 1 thành viên có thể có trong  nhiều nhóm</w:t>
      </w:r>
    </w:p>
    <w:p w14:paraId="198CBF19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1 nhóm có thể có nhiều trưởng nhóm _ 1 trưởng nh </w:t>
      </w:r>
    </w:p>
    <w:p w14:paraId="7858AB29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- Xem chi tiết nhóm </w:t>
      </w:r>
    </w:p>
    <w:p w14:paraId="088E082B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Xem tất cả thanh viên </w:t>
      </w:r>
    </w:p>
    <w:p w14:paraId="6BF7B45E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70495" cy="4901565"/>
            <wp:effectExtent l="0" t="0" r="1905" b="5715"/>
            <wp:docPr id="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770495" cy="490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E99D0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1B0DDDD0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127454BB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Công việc , task của nhóm </w:t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9860" cy="4978400"/>
            <wp:effectExtent l="0" t="0" r="2540" b="5080"/>
            <wp:docPr id="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769860" cy="49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DF7B0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8522772">
      <w:pPr>
        <w:spacing w:line="360" w:lineRule="auto"/>
        <w:ind w:firstLine="240"/>
        <w:outlineLvl w:val="1"/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  <w:t xml:space="preserve">2 . Quyền của tài khoản manager </w:t>
      </w:r>
    </w:p>
    <w:p w14:paraId="10C69514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355465" cy="5636260"/>
            <wp:effectExtent l="0" t="0" r="3175" b="2540"/>
            <wp:docPr id="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55465" cy="563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1C1BA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Quản lý công việc  </w:t>
      </w:r>
    </w:p>
    <w:p w14:paraId="4757CDEA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Tạo task cho user </w:t>
      </w:r>
    </w:p>
    <w:p w14:paraId="206C5749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003755E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Clich vào quản lý công việc</w:t>
      </w:r>
    </w:p>
    <w:p w14:paraId="76F0B0EC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9225" cy="5370195"/>
            <wp:effectExtent l="0" t="0" r="3175" b="9525"/>
            <wp:docPr id="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69225" cy="537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6556F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EFF36FC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Tạo công viêc chọn nhân viên và điềm đầy đủ thông tin </w:t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8590" cy="5471795"/>
            <wp:effectExtent l="0" t="0" r="3810" b="14605"/>
            <wp:docPr id="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68590" cy="547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C9DEC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A4754B8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Click + Thêm mới là đã giao 1 việc cho nhân viên.</w:t>
      </w:r>
    </w:p>
    <w:p w14:paraId="7D649F43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Tuơng tự như giao task </w:t>
      </w:r>
    </w:p>
    <w:p w14:paraId="11A85904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Tạo dự án , tạo nhóm cũng như giao việc cho 1thanh viên </w:t>
      </w:r>
    </w:p>
    <w:p w14:paraId="39A6D008">
      <w:pPr>
        <w:numPr>
          <w:ilvl w:val="0"/>
          <w:numId w:val="0"/>
        </w:numPr>
        <w:spacing w:line="360" w:lineRule="auto"/>
        <w:ind w:leftChars="0"/>
        <w:outlineLvl w:val="2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2.2 Duyệt công việc</w:t>
      </w:r>
    </w:p>
    <w:p w14:paraId="06877801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Click vào duyệt công việc sẽ hiển thị giao diện </w:t>
      </w:r>
    </w:p>
    <w:p w14:paraId="7169BC18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7955" cy="5227320"/>
            <wp:effectExtent l="0" t="0" r="4445" b="0"/>
            <wp:docPr id="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67955" cy="522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B97AE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Chỉ có admin và manager mới có quyền duyệt công việc </w:t>
      </w:r>
    </w:p>
    <w:p w14:paraId="69448001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Vd  duyệt task của haidang _ Task_1 .</w:t>
      </w:r>
    </w:p>
    <w:p w14:paraId="27230C08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Trường hợp duyệt sẽ hiển thị phía giao diện của người phụ trách task đó </w:t>
      </w:r>
    </w:p>
    <w:p w14:paraId="07CF913C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2875" cy="5322570"/>
            <wp:effectExtent l="0" t="0" r="9525" b="11430"/>
            <wp:docPr id="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532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6D696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0A3ECA20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Phía giao diện người phụ trách </w:t>
      </w:r>
    </w:p>
    <w:p w14:paraId="3581856D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7320" cy="6406515"/>
            <wp:effectExtent l="0" t="0" r="5080" b="9525"/>
            <wp:docPr id="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67320" cy="640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Trường hợp từ chối phía giao diện người phụ trách . trạng thái của task được chuyển thành từ  Chờ duyệt -&gt; Đang thực hiện</w:t>
      </w:r>
    </w:p>
    <w:p w14:paraId="79F53E22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516370" cy="5475605"/>
            <wp:effectExtent l="0" t="0" r="6350" b="10795"/>
            <wp:docPr id="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16370" cy="547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A2F02">
      <w:pPr>
        <w:spacing w:line="360" w:lineRule="auto"/>
        <w:ind w:firstLine="240"/>
        <w:outlineLvl w:val="2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2.3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Việc cần nhận </w:t>
      </w:r>
    </w:p>
    <w:p w14:paraId="2FE7E5BD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768725" cy="4876800"/>
            <wp:effectExtent l="0" t="0" r="10795" b="0"/>
            <wp:docPr id="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68725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0DC52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390C333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Click vào việc cần nhận để xem các task ban có thể nhận , vào để nhận task </w:t>
      </w:r>
    </w:p>
    <w:p w14:paraId="465FBFAE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6685" cy="5391150"/>
            <wp:effectExtent l="0" t="0" r="5715" b="3810"/>
            <wp:docPr id="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766685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E9DEE">
      <w:pPr>
        <w:spacing w:line="360" w:lineRule="auto"/>
        <w:ind w:firstLine="240"/>
        <w:outlineLvl w:val="2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2.4 Công việc của tôi .</w:t>
      </w:r>
    </w:p>
    <w:p w14:paraId="45319398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Xem và cập nhật tiến độ công việc bạn đã làm</w:t>
      </w:r>
    </w:p>
    <w:p w14:paraId="02C031C7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6050" cy="6691630"/>
            <wp:effectExtent l="0" t="0" r="6350" b="13970"/>
            <wp:docPr id="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766050" cy="669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24644">
      <w:pPr>
        <w:spacing w:line="360" w:lineRule="auto"/>
        <w:ind w:firstLine="240"/>
        <w:outlineLvl w:val="2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2.5 Nhóm của tôi </w:t>
      </w:r>
    </w:p>
    <w:p w14:paraId="39D20E3F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- xem các bạn thuộc nhóm nào và là leader nhóm nào ( leader có thể tạo luôn task trong phần này được )  </w:t>
      </w:r>
    </w:p>
    <w:p w14:paraId="243CA82A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554470" cy="4404995"/>
            <wp:effectExtent l="0" t="0" r="13970" b="14605"/>
            <wp:docPr id="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54470" cy="440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9F28D">
      <w:pPr>
        <w:spacing w:line="360" w:lineRule="auto"/>
        <w:ind w:firstLine="240"/>
        <w:outlineLvl w:val="2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2.6 Quản lý dự án </w:t>
      </w:r>
    </w:p>
    <w:p w14:paraId="129E7CE9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7320" cy="5344160"/>
            <wp:effectExtent l="0" t="0" r="5080" b="5080"/>
            <wp:docPr id="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767320" cy="534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066F3">
      <w:pPr>
        <w:spacing w:line="360" w:lineRule="auto"/>
        <w:ind w:firstLine="24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Có thể thêm sửa xóa dự án  .</w:t>
      </w:r>
    </w:p>
    <w:p w14:paraId="31509676">
      <w:pPr>
        <w:spacing w:line="360" w:lineRule="auto"/>
        <w:ind w:firstLine="240"/>
        <w:outlineLvl w:val="1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3 Quyền của tài khoản user </w:t>
      </w:r>
    </w:p>
    <w:p w14:paraId="2A989FD0">
      <w:pPr>
        <w:spacing w:line="360" w:lineRule="auto"/>
        <w:ind w:firstLine="240"/>
        <w:outlineLvl w:val="2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3.1 Quản lý công việc </w:t>
      </w:r>
    </w:p>
    <w:p w14:paraId="688CB5AD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189220" cy="5986780"/>
            <wp:effectExtent l="0" t="0" r="7620" b="2540"/>
            <wp:docPr id="3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598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E1035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6B974F49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10BD2C1C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24AEA66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316345" cy="4394835"/>
            <wp:effectExtent l="0" t="0" r="8255" b="9525"/>
            <wp:docPr id="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16345" cy="439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2CF17">
      <w:pPr>
        <w:spacing w:line="360" w:lineRule="auto"/>
        <w:ind w:firstLine="240"/>
        <w:outlineLvl w:val="2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3.2 Việc cần nhận </w:t>
      </w:r>
    </w:p>
    <w:p w14:paraId="59248B78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400800" cy="4384040"/>
            <wp:effectExtent l="0" t="0" r="0" b="5080"/>
            <wp:docPr id="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1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8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CD8DF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Xem việc của  nhóm bạn khi leader giao , hoặc xem việc bạn được giao .</w:t>
      </w:r>
    </w:p>
    <w:p w14:paraId="0DB43F2B">
      <w:pPr>
        <w:spacing w:line="360" w:lineRule="auto"/>
        <w:ind w:firstLine="240"/>
        <w:outlineLvl w:val="2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3.3 Công việc của tôi </w:t>
      </w:r>
    </w:p>
    <w:p w14:paraId="08A6B116">
      <w:pPr>
        <w:spacing w:line="360" w:lineRule="auto"/>
        <w:ind w:firstLine="240"/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 xml:space="preserve">Xem và cập nhật trạng thái task của bạn </w:t>
      </w:r>
    </w:p>
    <w:p w14:paraId="02CB2448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683760" cy="3940810"/>
            <wp:effectExtent l="0" t="0" r="10160" b="6350"/>
            <wp:docPr id="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1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83760" cy="394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7BEEE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</w:rPr>
      </w:pPr>
    </w:p>
    <w:p w14:paraId="7F259C8A">
      <w:pPr>
        <w:spacing w:line="360" w:lineRule="auto"/>
        <w:ind w:firstLine="240"/>
        <w:outlineLvl w:val="2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3.4 Nhóm của tôi  </w:t>
      </w:r>
      <w:bookmarkStart w:id="0" w:name="_GoBack"/>
      <w:bookmarkEnd w:id="0"/>
    </w:p>
    <w:p w14:paraId="21E0D883">
      <w:pPr>
        <w:spacing w:line="360" w:lineRule="auto"/>
        <w:ind w:firstLine="240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Xem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nhóm của mình , nếu bạn làm leader thì có thể giao việc trực tiếp ở đây trong nhóm</w:t>
      </w:r>
    </w:p>
    <w:p w14:paraId="7270BF46">
      <w:pPr>
        <w:spacing w:line="360" w:lineRule="auto"/>
        <w:ind w:firstLine="24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45505" cy="4060190"/>
            <wp:effectExtent l="0" t="0" r="13335" b="8890"/>
            <wp:docPr id="4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1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406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5840" w:h="2448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5A8945"/>
    <w:multiLevelType w:val="singleLevel"/>
    <w:tmpl w:val="C75A894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29E1AD0"/>
    <w:multiLevelType w:val="multilevel"/>
    <w:tmpl w:val="029E1AD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393D58"/>
    <w:multiLevelType w:val="singleLevel"/>
    <w:tmpl w:val="1B393D58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5256E713"/>
    <w:multiLevelType w:val="singleLevel"/>
    <w:tmpl w:val="5256E713"/>
    <w:lvl w:ilvl="0" w:tentative="0">
      <w:start w:val="2"/>
      <w:numFmt w:val="decimal"/>
      <w:suff w:val="space"/>
      <w:lvlText w:val="%1."/>
      <w:lvlJc w:val="left"/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7"/>
  </w:num>
  <w:num w:numId="8">
    <w:abstractNumId w:val="9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73DB"/>
    <w:rsid w:val="00034616"/>
    <w:rsid w:val="0006063C"/>
    <w:rsid w:val="000C725B"/>
    <w:rsid w:val="0015074B"/>
    <w:rsid w:val="0029639D"/>
    <w:rsid w:val="00326F90"/>
    <w:rsid w:val="00416D5E"/>
    <w:rsid w:val="0042376E"/>
    <w:rsid w:val="00473F43"/>
    <w:rsid w:val="00492FE7"/>
    <w:rsid w:val="007E69A8"/>
    <w:rsid w:val="008A471E"/>
    <w:rsid w:val="009A59BD"/>
    <w:rsid w:val="00AA1D8D"/>
    <w:rsid w:val="00B47730"/>
    <w:rsid w:val="00C47856"/>
    <w:rsid w:val="00CB0664"/>
    <w:rsid w:val="00E57ACC"/>
    <w:rsid w:val="00F012E2"/>
    <w:rsid w:val="00F533E6"/>
    <w:rsid w:val="00FC693F"/>
    <w:rsid w:val="08AD484C"/>
    <w:rsid w:val="3B0677C1"/>
    <w:rsid w:val="4296608D"/>
    <w:rsid w:val="462875A5"/>
    <w:rsid w:val="501801CA"/>
    <w:rsid w:val="523A3ED9"/>
    <w:rsid w:val="6A694423"/>
    <w:rsid w:val="6E116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6" Type="http://schemas.openxmlformats.org/officeDocument/2006/relationships/fontTable" Target="fontTable.xml"/><Relationship Id="rId35" Type="http://schemas.openxmlformats.org/officeDocument/2006/relationships/customXml" Target="../customXml/item1.xml"/><Relationship Id="rId34" Type="http://schemas.openxmlformats.org/officeDocument/2006/relationships/numbering" Target="numbering.xml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523</Words>
  <Characters>2741</Characters>
  <Lines>16</Lines>
  <Paragraphs>4</Paragraphs>
  <TotalTime>249</TotalTime>
  <ScaleCrop>false</ScaleCrop>
  <LinksUpToDate>false</LinksUpToDate>
  <CharactersWithSpaces>3163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Thủy Mai</cp:lastModifiedBy>
  <dcterms:modified xsi:type="dcterms:W3CDTF">2026-03-12T06:33:29Z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0FFA03A54D1B4A12A9BD762A4030F9EF_13</vt:lpwstr>
  </property>
  <property fmtid="{D5CDD505-2E9C-101B-9397-08002B2CF9AE}" pid="4" name="KSOTemplateDocerSaveRecord">
    <vt:lpwstr>eyJoZGlkIjoiYmYxOGYzYTlkOTUzOGViYTExNTAzNzUxYWNjNTcwODEiLCJ1c2VySWQiOiIxMzkyMDg1MzIwMzAyIn0=</vt:lpwstr>
  </property>
</Properties>
</file>